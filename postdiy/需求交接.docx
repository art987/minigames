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body>
    <!-- Created by docx4j 6.1.2 (Apache licensed) using REFERENCE JAXB in Oracle Java 1.8.0_131 on Linux -->
    <w:p>
      <w:pPr>
        <w:pStyle w:val="Heading1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需求交接</w:t>
      </w:r>
    </w:p>
    <w:bookmarkEnd w:id="0"/>
    <w:bookmarkStart w:name="mQLdH" w:id="1"/>
    <w:p>
      <w:pPr>
        <w:pStyle w:val="Heading2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📋</w:t>
      </w:r>
      <w:r>
        <w:rPr>
          <w:rFonts w:ascii="宋体" w:hAnsi="Times New Roman" w:eastAsia="宋体"/>
        </w:rPr>
        <w:t xml:space="preserve"> VIP升级码系统完整交接文档</w:t>
      </w:r>
    </w:p>
    <w:bookmarkEnd w:id="1"/>
    <w:bookmarkStart w:name="QG07g" w:id="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一、系统概述</w:t>
      </w:r>
    </w:p>
    <w:bookmarkEnd w:id="2"/>
    <w:bookmarkStart w:name="u35337790" w:id="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项目名称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PostDIY - 朋友圈海报制作中心</w:t>
      </w:r>
      <w:r>
        <w:rPr>
          <w:rFonts w:ascii="宋体" w:hAnsi="Times New Roman" w:eastAsia="宋体"/>
          <w:b/>
          <w:i w:val="false"/>
          <w:color w:val="000000"/>
          <w:sz w:val="22"/>
        </w:rPr>
        <w:t>功能模块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VIP会员升级码系统</w:t>
      </w:r>
      <w:r>
        <w:rPr>
          <w:rFonts w:ascii="宋体" w:hAnsi="Times New Roman" w:eastAsia="宋体"/>
          <w:b/>
          <w:i w:val="false"/>
          <w:color w:val="000000"/>
          <w:sz w:val="22"/>
        </w:rPr>
        <w:t>当前状态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已部署至腾讯云</w:t>
      </w:r>
      <w:r>
        <w:rPr>
          <w:rFonts w:ascii="宋体" w:hAnsi="Times New Roman" w:eastAsia="宋体"/>
          <w:b/>
          <w:i w:val="false"/>
          <w:color w:val="000000"/>
          <w:sz w:val="22"/>
        </w:rPr>
        <w:t>最后更新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2026-03-21</w:t>
      </w:r>
    </w:p>
    <w:bookmarkEnd w:id="3"/>
    <w:bookmarkStart w:name="vei8w" w:id="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"/>
    <w:bookmarkStart w:name="Zrqlf" w:id="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二、核心需求说明</w:t>
      </w:r>
    </w:p>
    <w:bookmarkEnd w:id="5"/>
    <w:bookmarkStart w:name="XNCpW" w:id="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2.1 升级码规则</w:t>
      </w:r>
    </w:p>
    <w:bookmarkEnd w:id="6"/>
    <w:bookmarkStart w:name="u70f3e0db" w:id="7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格式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VIP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+ 8位随机字符</w:t>
      </w:r>
    </w:p>
    <w:bookmarkEnd w:id="7"/>
    <w:bookmarkStart w:name="ub8bb077e" w:id="8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字符集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012356789ABCDEFGHIJKLMNOPQRSTUVWXYZ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(不含4)</w:t>
      </w:r>
    </w:p>
    <w:bookmarkEnd w:id="8"/>
    <w:bookmarkStart w:name="u557ce562" w:id="9"/>
    <w:p>
      <w:pPr>
        <w:numPr>
          <w:ilvl w:val="0"/>
          <w:numId w:val="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验证规则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</w:p>
    <w:bookmarkEnd w:id="9"/>
    <w:bookmarkStart w:name="uab58b6b6" w:id="10"/>
    <w:p>
      <w:pPr>
        <w:numPr>
          <w:ilvl w:val="1"/>
          <w:numId w:val="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不能包含数字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4</w:t>
      </w:r>
    </w:p>
    <w:bookmarkEnd w:id="10"/>
    <w:bookmarkStart w:name="u4256da65" w:id="11"/>
    <w:p>
      <w:pPr>
        <w:numPr>
          <w:ilvl w:val="1"/>
          <w:numId w:val="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至少包含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个数字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6</w:t>
      </w:r>
    </w:p>
    <w:bookmarkEnd w:id="11"/>
    <w:bookmarkStart w:name="u1ba63bb5" w:id="12"/>
    <w:p>
      <w:pPr>
        <w:numPr>
          <w:ilvl w:val="1"/>
          <w:numId w:val="2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至少包含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2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个数字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8</w:t>
      </w:r>
    </w:p>
    <w:bookmarkEnd w:id="12"/>
    <w:bookmarkStart w:name="uc5883dd7" w:id="13"/>
    <w:p>
      <w:pPr>
        <w:numPr>
          <w:ilvl w:val="0"/>
          <w:numId w:val="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示例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VIP68A8B6C8</w:t>
      </w:r>
    </w:p>
    <w:bookmarkEnd w:id="13"/>
    <w:bookmarkStart w:name="eJsSl" w:id="1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2.2 时长选项</w:t>
      </w:r>
    </w:p>
    <w:bookmarkEnd w:id="14"/>
    <w:bookmarkStart w:name="ub7c67bd9" w:id="15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1个月</w:t>
      </w:r>
    </w:p>
    <w:bookmarkEnd w:id="15"/>
    <w:bookmarkStart w:name="u5374e763" w:id="16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3个月</w:t>
      </w:r>
    </w:p>
    <w:bookmarkEnd w:id="16"/>
    <w:bookmarkStart w:name="u9031b5cf" w:id="17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6个月</w:t>
      </w:r>
    </w:p>
    <w:bookmarkEnd w:id="17"/>
    <w:bookmarkStart w:name="ub272770c" w:id="18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1年 (12个月)</w:t>
      </w:r>
    </w:p>
    <w:bookmarkEnd w:id="18"/>
    <w:bookmarkStart w:name="u894fa6fa" w:id="19"/>
    <w:p>
      <w:pPr>
        <w:numPr>
          <w:ilvl w:val="0"/>
          <w:numId w:val="4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2年 (24个月)</w:t>
      </w:r>
    </w:p>
    <w:bookmarkEnd w:id="19"/>
    <w:bookmarkStart w:name="WhFxm" w:id="2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2.3 有效期计算</w:t>
      </w:r>
    </w:p>
    <w:bookmarkEnd w:id="20"/>
    <w:bookmarkStart w:name="u42432805" w:id="21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从激活当月开始计算</w:t>
      </w:r>
    </w:p>
    <w:bookmarkEnd w:id="21"/>
    <w:bookmarkStart w:name="u31dc194c" w:id="22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截止到对应月份的最后一天 24:00:00</w:t>
      </w:r>
    </w:p>
    <w:bookmarkEnd w:id="22"/>
    <w:bookmarkStart w:name="ud42b6508" w:id="23"/>
    <w:p>
      <w:pPr>
        <w:numPr>
          <w:ilvl w:val="0"/>
          <w:numId w:val="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例如: 3月21日激活1年，有效期至次年3月31日 24:00:00</w:t>
      </w:r>
    </w:p>
    <w:bookmarkEnd w:id="23"/>
    <w:bookmarkStart w:name="Uu54A" w:id="2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4"/>
    <w:bookmarkStart w:name="RwPrd" w:id="2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三、已部署的云函数清单</w:t>
      </w:r>
    </w:p>
    <w:bookmarkEnd w:id="25"/>
    <w:bookmarkStart w:name="gLSy7" w:id="2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3.1 VIP相关云函数</w:t>
      </w:r>
    </w:p>
    <w:bookmarkEnd w:id="26"/>
    <w:bookmarkStart w:name="YpP0X" w:id="27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787"/>
        <w:gridCol w:w="4575"/>
        <w:gridCol w:w="4272"/>
      </w:tblGrid>
      <w:tr>
        <w:trPr>
          <w:trHeight w:val="495" w:hRule="atLeast"/>
        </w:trPr>
        <w:tc>
          <w:tcPr>
            <w:tcW w:w="47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650b3f2" w:id="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云函数名</w:t>
            </w:r>
          </w:p>
          <w:bookmarkEnd w:id="28"/>
        </w:tc>
        <w:tc>
          <w:tcPr>
            <w:tcW w:w="45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e3fb637" w:id="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功能说明</w:t>
            </w:r>
          </w:p>
          <w:bookmarkEnd w:id="29"/>
        </w:tc>
        <w:tc>
          <w:tcPr>
            <w:tcW w:w="4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998679" w:id="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状态</w:t>
            </w:r>
          </w:p>
          <w:bookmarkEnd w:id="30"/>
        </w:tc>
      </w:tr>
      <w:tr>
        <w:trPr>
          <w:trHeight w:val="495" w:hRule="atLeast"/>
        </w:trPr>
        <w:tc>
          <w:tcPr>
            <w:tcW w:w="47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a322b63" w:id="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user-generate-voucher</w:t>
            </w:r>
          </w:p>
          <w:bookmarkEnd w:id="31"/>
        </w:tc>
        <w:tc>
          <w:tcPr>
            <w:tcW w:w="45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e496dd7" w:id="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生成VIP升级码（管理员专用）</w:t>
            </w:r>
          </w:p>
          <w:bookmarkEnd w:id="32"/>
        </w:tc>
        <w:tc>
          <w:tcPr>
            <w:tcW w:w="4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dbca5bc" w:id="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已部署</w:t>
            </w:r>
          </w:p>
          <w:bookmarkEnd w:id="33"/>
        </w:tc>
      </w:tr>
      <w:tr>
        <w:trPr>
          <w:trHeight w:val="495" w:hRule="atLeast"/>
        </w:trPr>
        <w:tc>
          <w:tcPr>
            <w:tcW w:w="47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0f25c4d" w:id="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user-verify-voucher</w:t>
            </w:r>
          </w:p>
          <w:bookmarkEnd w:id="34"/>
        </w:tc>
        <w:tc>
          <w:tcPr>
            <w:tcW w:w="45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c2c246b" w:id="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验证并使用VIP升级码</w:t>
            </w:r>
          </w:p>
          <w:bookmarkEnd w:id="35"/>
        </w:tc>
        <w:tc>
          <w:tcPr>
            <w:tcW w:w="4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1a4cf24" w:id="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已部署</w:t>
            </w:r>
          </w:p>
          <w:bookmarkEnd w:id="36"/>
        </w:tc>
      </w:tr>
      <w:tr>
        <w:trPr>
          <w:trHeight w:val="495" w:hRule="atLeast"/>
        </w:trPr>
        <w:tc>
          <w:tcPr>
            <w:tcW w:w="47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a0cc3eb" w:id="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user-voucher-list</w:t>
            </w:r>
          </w:p>
          <w:bookmarkEnd w:id="37"/>
        </w:tc>
        <w:tc>
          <w:tcPr>
            <w:tcW w:w="45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6389e8" w:id="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查询升级码列表（管理员专用）</w:t>
            </w:r>
          </w:p>
          <w:bookmarkEnd w:id="38"/>
        </w:tc>
        <w:tc>
          <w:tcPr>
            <w:tcW w:w="4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ca24521" w:id="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已部署</w:t>
            </w:r>
          </w:p>
          <w:bookmarkEnd w:id="39"/>
        </w:tc>
      </w:tr>
      <w:tr>
        <w:trPr>
          <w:trHeight w:val="495" w:hRule="atLeast"/>
        </w:trPr>
        <w:tc>
          <w:tcPr>
            <w:tcW w:w="47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69a27e2" w:id="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user-upgrade</w:t>
            </w:r>
          </w:p>
          <w:bookmarkEnd w:id="40"/>
        </w:tc>
        <w:tc>
          <w:tcPr>
            <w:tcW w:w="457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6869d2c" w:id="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旧版升级接口（使用upgrade_codes表）</w:t>
            </w:r>
          </w:p>
          <w:bookmarkEnd w:id="41"/>
        </w:tc>
        <w:tc>
          <w:tcPr>
            <w:tcW w:w="42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6d66237" w:id="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已部署</w:t>
            </w:r>
          </w:p>
          <w:bookmarkEnd w:id="42"/>
        </w:tc>
      </w:tr>
    </w:tbl>
    <w:bookmarkEnd w:id="27"/>
    <w:bookmarkStart w:name="cTFOF" w:id="4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3.2 用户相关云函数</w:t>
      </w:r>
    </w:p>
    <w:bookmarkEnd w:id="43"/>
    <w:bookmarkStart w:name="V6AXV" w:id="44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782"/>
        <w:gridCol w:w="4472"/>
        <w:gridCol w:w="4380"/>
      </w:tblGrid>
      <w:tr>
        <w:trPr>
          <w:trHeight w:val="495" w:hRule="atLeast"/>
        </w:trPr>
        <w:tc>
          <w:tcPr>
            <w:tcW w:w="47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6e6754" w:id="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云函数名</w:t>
            </w:r>
          </w:p>
          <w:bookmarkEnd w:id="45"/>
        </w:tc>
        <w:tc>
          <w:tcPr>
            <w:tcW w:w="44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56cb93" w:id="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功能说明</w:t>
            </w:r>
          </w:p>
          <w:bookmarkEnd w:id="46"/>
        </w:tc>
        <w:tc>
          <w:tcPr>
            <w:tcW w:w="43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17d9d0a" w:id="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状态</w:t>
            </w:r>
          </w:p>
          <w:bookmarkEnd w:id="47"/>
        </w:tc>
      </w:tr>
      <w:tr>
        <w:trPr>
          <w:trHeight w:val="495" w:hRule="atLeast"/>
        </w:trPr>
        <w:tc>
          <w:tcPr>
            <w:tcW w:w="47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71144b" w:id="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user-register</w:t>
            </w:r>
          </w:p>
          <w:bookmarkEnd w:id="48"/>
        </w:tc>
        <w:tc>
          <w:tcPr>
            <w:tcW w:w="44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f076ffa" w:id="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用户注册/登录（手机号+验证码）</w:t>
            </w:r>
          </w:p>
          <w:bookmarkEnd w:id="49"/>
        </w:tc>
        <w:tc>
          <w:tcPr>
            <w:tcW w:w="43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a33ab3c" w:id="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已部署</w:t>
            </w:r>
          </w:p>
          <w:bookmarkEnd w:id="50"/>
        </w:tc>
      </w:tr>
      <w:tr>
        <w:trPr>
          <w:trHeight w:val="495" w:hRule="atLeast"/>
        </w:trPr>
        <w:tc>
          <w:tcPr>
            <w:tcW w:w="47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55c3e55" w:id="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user-login</w:t>
            </w:r>
          </w:p>
          <w:bookmarkEnd w:id="51"/>
        </w:tc>
        <w:tc>
          <w:tcPr>
            <w:tcW w:w="44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5757b5a" w:id="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用户登录</w:t>
            </w:r>
          </w:p>
          <w:bookmarkEnd w:id="52"/>
        </w:tc>
        <w:tc>
          <w:tcPr>
            <w:tcW w:w="43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572de2f" w:id="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已部署</w:t>
            </w:r>
          </w:p>
          <w:bookmarkEnd w:id="53"/>
        </w:tc>
      </w:tr>
      <w:tr>
        <w:trPr>
          <w:trHeight w:val="495" w:hRule="atLeast"/>
        </w:trPr>
        <w:tc>
          <w:tcPr>
            <w:tcW w:w="47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10bc73" w:id="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user-get-info</w:t>
            </w:r>
          </w:p>
          <w:bookmarkEnd w:id="54"/>
        </w:tc>
        <w:tc>
          <w:tcPr>
            <w:tcW w:w="44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c19b18" w:id="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获取用户信息</w:t>
            </w:r>
          </w:p>
          <w:bookmarkEnd w:id="55"/>
        </w:tc>
        <w:tc>
          <w:tcPr>
            <w:tcW w:w="43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354f087" w:id="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已部署</w:t>
            </w:r>
          </w:p>
          <w:bookmarkEnd w:id="56"/>
        </w:tc>
      </w:tr>
      <w:tr>
        <w:trPr>
          <w:trHeight w:val="495" w:hRule="atLeast"/>
        </w:trPr>
        <w:tc>
          <w:tcPr>
            <w:tcW w:w="47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1266b16" w:id="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user-update-info</w:t>
            </w:r>
          </w:p>
          <w:bookmarkEnd w:id="57"/>
        </w:tc>
        <w:tc>
          <w:tcPr>
            <w:tcW w:w="44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3006366" w:id="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更新用户信息（品牌、Logo、二维码）</w:t>
            </w:r>
          </w:p>
          <w:bookmarkEnd w:id="58"/>
        </w:tc>
        <w:tc>
          <w:tcPr>
            <w:tcW w:w="43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11c2b3e" w:id="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已部署</w:t>
            </w:r>
          </w:p>
          <w:bookmarkEnd w:id="59"/>
        </w:tc>
      </w:tr>
      <w:tr>
        <w:trPr>
          <w:trHeight w:val="495" w:hRule="atLeast"/>
        </w:trPr>
        <w:tc>
          <w:tcPr>
            <w:tcW w:w="47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f23198e" w:id="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set-password</w:t>
            </w:r>
          </w:p>
          <w:bookmarkEnd w:id="60"/>
        </w:tc>
        <w:tc>
          <w:tcPr>
            <w:tcW w:w="44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b7549ae" w:id="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设置用户密码</w:t>
            </w:r>
          </w:p>
          <w:bookmarkEnd w:id="61"/>
        </w:tc>
        <w:tc>
          <w:tcPr>
            <w:tcW w:w="43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731aba2" w:id="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已部署</w:t>
            </w:r>
          </w:p>
          <w:bookmarkEnd w:id="62"/>
        </w:tc>
      </w:tr>
      <w:tr>
        <w:trPr>
          <w:trHeight w:val="495" w:hRule="atLeast"/>
        </w:trPr>
        <w:tc>
          <w:tcPr>
            <w:tcW w:w="47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0644ec7" w:id="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login-with-password</w:t>
            </w:r>
          </w:p>
          <w:bookmarkEnd w:id="63"/>
        </w:tc>
        <w:tc>
          <w:tcPr>
            <w:tcW w:w="44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348703" w:id="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密码登录</w:t>
            </w:r>
          </w:p>
          <w:bookmarkEnd w:id="64"/>
        </w:tc>
        <w:tc>
          <w:tcPr>
            <w:tcW w:w="43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620930" w:id="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已部署</w:t>
            </w:r>
          </w:p>
          <w:bookmarkEnd w:id="65"/>
        </w:tc>
      </w:tr>
      <w:tr>
        <w:trPr>
          <w:trHeight w:val="495" w:hRule="atLeast"/>
        </w:trPr>
        <w:tc>
          <w:tcPr>
            <w:tcW w:w="478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1214ad7" w:id="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send-sms</w:t>
            </w:r>
          </w:p>
          <w:bookmarkEnd w:id="66"/>
        </w:tc>
        <w:tc>
          <w:tcPr>
            <w:tcW w:w="447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ecca1cb" w:id="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发送短信验证码</w:t>
            </w:r>
          </w:p>
          <w:bookmarkEnd w:id="67"/>
        </w:tc>
        <w:tc>
          <w:tcPr>
            <w:tcW w:w="438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813f464" w:id="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已部署</w:t>
            </w:r>
          </w:p>
          <w:bookmarkEnd w:id="68"/>
        </w:tc>
      </w:tr>
    </w:tbl>
    <w:bookmarkEnd w:id="44"/>
    <w:bookmarkStart w:name="I5dP7" w:id="6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3.3 图片管理云函数</w:t>
      </w:r>
    </w:p>
    <w:bookmarkEnd w:id="69"/>
    <w:bookmarkStart w:name="Iqtsn" w:id="70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728"/>
        <w:gridCol w:w="4551"/>
        <w:gridCol w:w="4355"/>
      </w:tblGrid>
      <w:tr>
        <w:trPr>
          <w:trHeight w:val="495" w:hRule="atLeast"/>
        </w:trPr>
        <w:tc>
          <w:tcPr>
            <w:tcW w:w="47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91c874b" w:id="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云函数名</w:t>
            </w:r>
          </w:p>
          <w:bookmarkEnd w:id="71"/>
        </w:tc>
        <w:tc>
          <w:tcPr>
            <w:tcW w:w="45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a690e14" w:id="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功能说明</w:t>
            </w:r>
          </w:p>
          <w:bookmarkEnd w:id="72"/>
        </w:tc>
        <w:tc>
          <w:tcPr>
            <w:tcW w:w="43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b987a01" w:id="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状态</w:t>
            </w:r>
          </w:p>
          <w:bookmarkEnd w:id="73"/>
        </w:tc>
      </w:tr>
      <w:tr>
        <w:trPr>
          <w:trHeight w:val="495" w:hRule="atLeast"/>
        </w:trPr>
        <w:tc>
          <w:tcPr>
            <w:tcW w:w="47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c3bdabb" w:id="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user-update-image</w:t>
            </w:r>
          </w:p>
          <w:bookmarkEnd w:id="74"/>
        </w:tc>
        <w:tc>
          <w:tcPr>
            <w:tcW w:w="45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b4beb9e" w:id="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上传用户图片（Logo/二维码）到COS</w:t>
            </w:r>
          </w:p>
          <w:bookmarkEnd w:id="75"/>
        </w:tc>
        <w:tc>
          <w:tcPr>
            <w:tcW w:w="43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071ea8c" w:id="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已部署</w:t>
            </w:r>
          </w:p>
          <w:bookmarkEnd w:id="76"/>
        </w:tc>
      </w:tr>
      <w:tr>
        <w:trPr>
          <w:trHeight w:val="495" w:hRule="atLeast"/>
        </w:trPr>
        <w:tc>
          <w:tcPr>
            <w:tcW w:w="472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046192" w:id="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user-delete-image</w:t>
            </w:r>
          </w:p>
          <w:bookmarkEnd w:id="77"/>
        </w:tc>
        <w:tc>
          <w:tcPr>
            <w:tcW w:w="455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d18f0f0" w:id="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删除用户图片</w:t>
            </w:r>
          </w:p>
          <w:bookmarkEnd w:id="78"/>
        </w:tc>
        <w:tc>
          <w:tcPr>
            <w:tcW w:w="43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3b19d42" w:id="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已部署</w:t>
            </w:r>
          </w:p>
          <w:bookmarkEnd w:id="79"/>
        </w:tc>
      </w:tr>
    </w:tbl>
    <w:bookmarkEnd w:id="70"/>
    <w:bookmarkStart w:name="JuZB4" w:id="8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3.4 系统管理云函数</w:t>
      </w:r>
    </w:p>
    <w:bookmarkEnd w:id="80"/>
    <w:bookmarkStart w:name="X17SQ" w:id="8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705"/>
        <w:gridCol w:w="4464"/>
        <w:gridCol w:w="4465"/>
      </w:tblGrid>
      <w:tr>
        <w:trPr>
          <w:trHeight w:val="495" w:hRule="atLeast"/>
        </w:trPr>
        <w:tc>
          <w:tcPr>
            <w:tcW w:w="47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8a34141" w:id="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云函数名</w:t>
            </w:r>
          </w:p>
          <w:bookmarkEnd w:id="82"/>
        </w:tc>
        <w:tc>
          <w:tcPr>
            <w:tcW w:w="44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90ea68b" w:id="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功能说明</w:t>
            </w:r>
          </w:p>
          <w:bookmarkEnd w:id="83"/>
        </w:tc>
        <w:tc>
          <w:tcPr>
            <w:tcW w:w="44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ce2b668" w:id="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状态</w:t>
            </w:r>
          </w:p>
          <w:bookmarkEnd w:id="84"/>
        </w:tc>
      </w:tr>
      <w:tr>
        <w:trPr>
          <w:trHeight w:val="495" w:hRule="atLeast"/>
        </w:trPr>
        <w:tc>
          <w:tcPr>
            <w:tcW w:w="470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31719f2" w:id="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init-database</w:t>
            </w:r>
          </w:p>
          <w:bookmarkEnd w:id="85"/>
        </w:tc>
        <w:tc>
          <w:tcPr>
            <w:tcW w:w="446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0098a91" w:id="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初始化数据库集合</w:t>
            </w:r>
          </w:p>
          <w:bookmarkEnd w:id="86"/>
        </w:tc>
        <w:tc>
          <w:tcPr>
            <w:tcW w:w="446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98f9497" w:id="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 xml:space="preserve"> 已部署</w:t>
            </w:r>
          </w:p>
          <w:bookmarkEnd w:id="87"/>
        </w:tc>
      </w:tr>
    </w:tbl>
    <w:bookmarkEnd w:id="81"/>
    <w:bookmarkStart w:name="fSMrK" w:id="8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88"/>
    <w:bookmarkStart w:name="OTuuj" w:id="8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四、数据库结构</w:t>
      </w:r>
    </w:p>
    <w:bookmarkEnd w:id="89"/>
    <w:bookmarkStart w:name="e658S" w:id="9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4.1 用户表 (</w:t>
      </w:r>
      <w:r>
        <w:rPr>
          <w:rFonts w:ascii="宋体" w:hAnsi="Courier New" w:eastAsia="宋体"/>
        </w:rPr>
        <w:t>users</w:t>
      </w:r>
      <w:r>
        <w:rPr>
          <w:rFonts w:ascii="宋体" w:hAnsi="Times New Roman" w:eastAsia="宋体"/>
        </w:rPr>
        <w:t>)</w:t>
      </w:r>
    </w:p>
    <w:bookmarkEnd w:id="90"/>
    <w:bookmarkStart w:name="dxO0L" w:id="9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515"/>
        <w:gridCol w:w="3412"/>
        <w:gridCol w:w="3449"/>
        <w:gridCol w:w="3258"/>
      </w:tblGrid>
      <w:tr>
        <w:trPr>
          <w:trHeight w:val="495" w:hRule="atLeast"/>
        </w:trPr>
        <w:tc>
          <w:tcPr>
            <w:tcW w:w="3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361fc38" w:id="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字段名</w:t>
            </w:r>
          </w:p>
          <w:bookmarkEnd w:id="92"/>
        </w:tc>
        <w:tc>
          <w:tcPr>
            <w:tcW w:w="34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4ee7d98" w:id="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类型</w:t>
            </w:r>
          </w:p>
          <w:bookmarkEnd w:id="93"/>
        </w:tc>
        <w:tc>
          <w:tcPr>
            <w:tcW w:w="34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e8718d9" w:id="9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说明</w:t>
            </w:r>
          </w:p>
          <w:bookmarkEnd w:id="94"/>
        </w:tc>
        <w:tc>
          <w:tcPr>
            <w:tcW w:w="32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9bdd7a7" w:id="9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必填</w:t>
            </w:r>
          </w:p>
          <w:bookmarkEnd w:id="95"/>
        </w:tc>
      </w:tr>
      <w:tr>
        <w:trPr>
          <w:trHeight w:val="495" w:hRule="atLeast"/>
        </w:trPr>
        <w:tc>
          <w:tcPr>
            <w:tcW w:w="3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b38079f" w:id="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_id</w:t>
            </w:r>
          </w:p>
          <w:bookmarkEnd w:id="96"/>
        </w:tc>
        <w:tc>
          <w:tcPr>
            <w:tcW w:w="34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a2a559b" w:id="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String</w:t>
            </w:r>
          </w:p>
          <w:bookmarkEnd w:id="97"/>
        </w:tc>
        <w:tc>
          <w:tcPr>
            <w:tcW w:w="34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f890f03" w:id="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用户ID</w:t>
            </w:r>
          </w:p>
          <w:bookmarkEnd w:id="98"/>
        </w:tc>
        <w:tc>
          <w:tcPr>
            <w:tcW w:w="32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fae6755" w:id="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99"/>
        </w:tc>
      </w:tr>
      <w:tr>
        <w:trPr>
          <w:trHeight w:val="495" w:hRule="atLeast"/>
        </w:trPr>
        <w:tc>
          <w:tcPr>
            <w:tcW w:w="3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5b4379b" w:id="1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phone</w:t>
            </w:r>
          </w:p>
          <w:bookmarkEnd w:id="100"/>
        </w:tc>
        <w:tc>
          <w:tcPr>
            <w:tcW w:w="34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511b75e" w:id="1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String</w:t>
            </w:r>
          </w:p>
          <w:bookmarkEnd w:id="101"/>
        </w:tc>
        <w:tc>
          <w:tcPr>
            <w:tcW w:w="34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e4640ce" w:id="1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手机号</w:t>
            </w:r>
          </w:p>
          <w:bookmarkEnd w:id="102"/>
        </w:tc>
        <w:tc>
          <w:tcPr>
            <w:tcW w:w="32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f477058" w:id="1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103"/>
        </w:tc>
      </w:tr>
      <w:tr>
        <w:trPr>
          <w:trHeight w:val="495" w:hRule="atLeast"/>
        </w:trPr>
        <w:tc>
          <w:tcPr>
            <w:tcW w:w="3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73b41f" w:id="1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password</w:t>
            </w:r>
          </w:p>
          <w:bookmarkEnd w:id="104"/>
        </w:tc>
        <w:tc>
          <w:tcPr>
            <w:tcW w:w="34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62b30bd" w:id="1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String</w:t>
            </w:r>
          </w:p>
          <w:bookmarkEnd w:id="105"/>
        </w:tc>
        <w:tc>
          <w:tcPr>
            <w:tcW w:w="34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571b6a" w:id="1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密码（加密存储）</w:t>
            </w:r>
          </w:p>
          <w:bookmarkEnd w:id="106"/>
        </w:tc>
        <w:tc>
          <w:tcPr>
            <w:tcW w:w="32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7379e91" w:id="1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可选</w:t>
            </w:r>
          </w:p>
          <w:bookmarkEnd w:id="107"/>
        </w:tc>
      </w:tr>
      <w:tr>
        <w:trPr>
          <w:trHeight w:val="495" w:hRule="atLeast"/>
        </w:trPr>
        <w:tc>
          <w:tcPr>
            <w:tcW w:w="3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f76917" w:id="1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hasPassword</w:t>
            </w:r>
          </w:p>
          <w:bookmarkEnd w:id="108"/>
        </w:tc>
        <w:tc>
          <w:tcPr>
            <w:tcW w:w="34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bb1b1b0" w:id="1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Boolean</w:t>
            </w:r>
          </w:p>
          <w:bookmarkEnd w:id="109"/>
        </w:tc>
        <w:tc>
          <w:tcPr>
            <w:tcW w:w="34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42680e9" w:id="1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是否设置密码</w:t>
            </w:r>
          </w:p>
          <w:bookmarkEnd w:id="110"/>
        </w:tc>
        <w:tc>
          <w:tcPr>
            <w:tcW w:w="32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9dcca6d" w:id="1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111"/>
        </w:tc>
      </w:tr>
      <w:tr>
        <w:trPr>
          <w:trHeight w:val="495" w:hRule="atLeast"/>
        </w:trPr>
        <w:tc>
          <w:tcPr>
            <w:tcW w:w="3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ee667af" w:id="1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isVip</w:t>
            </w:r>
          </w:p>
          <w:bookmarkEnd w:id="112"/>
        </w:tc>
        <w:tc>
          <w:tcPr>
            <w:tcW w:w="34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6e3ac44" w:id="1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Boolean</w:t>
            </w:r>
          </w:p>
          <w:bookmarkEnd w:id="113"/>
        </w:tc>
        <w:tc>
          <w:tcPr>
            <w:tcW w:w="34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cba9da7" w:id="1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是否VIP用户</w:t>
            </w:r>
          </w:p>
          <w:bookmarkEnd w:id="114"/>
        </w:tc>
        <w:tc>
          <w:tcPr>
            <w:tcW w:w="32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31ce0cc" w:id="1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115"/>
        </w:tc>
      </w:tr>
      <w:tr>
        <w:trPr>
          <w:trHeight w:val="495" w:hRule="atLeast"/>
        </w:trPr>
        <w:tc>
          <w:tcPr>
            <w:tcW w:w="3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a7e6008" w:id="1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vipValidUntil</w:t>
            </w:r>
          </w:p>
          <w:bookmarkEnd w:id="116"/>
        </w:tc>
        <w:tc>
          <w:tcPr>
            <w:tcW w:w="34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6aa110a" w:id="1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</w:t>
            </w:r>
          </w:p>
          <w:bookmarkEnd w:id="117"/>
        </w:tc>
        <w:tc>
          <w:tcPr>
            <w:tcW w:w="34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bf60f2" w:id="1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VIP有效期截止</w:t>
            </w:r>
          </w:p>
          <w:bookmarkEnd w:id="118"/>
        </w:tc>
        <w:tc>
          <w:tcPr>
            <w:tcW w:w="32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5a2b346" w:id="1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可选</w:t>
            </w:r>
          </w:p>
          <w:bookmarkEnd w:id="119"/>
        </w:tc>
      </w:tr>
      <w:tr>
        <w:trPr>
          <w:trHeight w:val="495" w:hRule="atLeast"/>
        </w:trPr>
        <w:tc>
          <w:tcPr>
            <w:tcW w:w="3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202532d" w:id="1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vipDuration</w:t>
            </w:r>
          </w:p>
          <w:bookmarkEnd w:id="120"/>
        </w:tc>
        <w:tc>
          <w:tcPr>
            <w:tcW w:w="34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aff6fb" w:id="1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Number</w:t>
            </w:r>
          </w:p>
          <w:bookmarkEnd w:id="121"/>
        </w:tc>
        <w:tc>
          <w:tcPr>
            <w:tcW w:w="34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2ffdbb" w:id="1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VIP时长（月）</w:t>
            </w:r>
          </w:p>
          <w:bookmarkEnd w:id="122"/>
        </w:tc>
        <w:tc>
          <w:tcPr>
            <w:tcW w:w="32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1bb3b9a" w:id="1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可选</w:t>
            </w:r>
          </w:p>
          <w:bookmarkEnd w:id="123"/>
        </w:tc>
      </w:tr>
      <w:tr>
        <w:trPr>
          <w:trHeight w:val="495" w:hRule="atLeast"/>
        </w:trPr>
        <w:tc>
          <w:tcPr>
            <w:tcW w:w="3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f64c9b2" w:id="1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logoUrl</w:t>
            </w:r>
          </w:p>
          <w:bookmarkEnd w:id="124"/>
        </w:tc>
        <w:tc>
          <w:tcPr>
            <w:tcW w:w="34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44bb7c5" w:id="1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String</w:t>
            </w:r>
          </w:p>
          <w:bookmarkEnd w:id="125"/>
        </w:tc>
        <w:tc>
          <w:tcPr>
            <w:tcW w:w="34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3755e0" w:id="1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Logo图片URL</w:t>
            </w:r>
          </w:p>
          <w:bookmarkEnd w:id="126"/>
        </w:tc>
        <w:tc>
          <w:tcPr>
            <w:tcW w:w="32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212f68b" w:id="1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可选</w:t>
            </w:r>
          </w:p>
          <w:bookmarkEnd w:id="127"/>
        </w:tc>
      </w:tr>
      <w:tr>
        <w:trPr>
          <w:trHeight w:val="495" w:hRule="atLeast"/>
        </w:trPr>
        <w:tc>
          <w:tcPr>
            <w:tcW w:w="3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acc966" w:id="1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qrcodeUrl</w:t>
            </w:r>
          </w:p>
          <w:bookmarkEnd w:id="128"/>
        </w:tc>
        <w:tc>
          <w:tcPr>
            <w:tcW w:w="34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dd426b2" w:id="1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String</w:t>
            </w:r>
          </w:p>
          <w:bookmarkEnd w:id="129"/>
        </w:tc>
        <w:tc>
          <w:tcPr>
            <w:tcW w:w="34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a0fa659" w:id="1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二维码图片URL</w:t>
            </w:r>
          </w:p>
          <w:bookmarkEnd w:id="130"/>
        </w:tc>
        <w:tc>
          <w:tcPr>
            <w:tcW w:w="32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b1a755" w:id="1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可选</w:t>
            </w:r>
          </w:p>
          <w:bookmarkEnd w:id="131"/>
        </w:tc>
      </w:tr>
      <w:tr>
        <w:trPr>
          <w:trHeight w:val="495" w:hRule="atLeast"/>
        </w:trPr>
        <w:tc>
          <w:tcPr>
            <w:tcW w:w="3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4964bad" w:id="1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brandname</w:t>
            </w:r>
          </w:p>
          <w:bookmarkEnd w:id="132"/>
        </w:tc>
        <w:tc>
          <w:tcPr>
            <w:tcW w:w="34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bc0d870" w:id="1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String</w:t>
            </w:r>
          </w:p>
          <w:bookmarkEnd w:id="133"/>
        </w:tc>
        <w:tc>
          <w:tcPr>
            <w:tcW w:w="34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392a714" w:id="1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品牌/门店名称</w:t>
            </w:r>
          </w:p>
          <w:bookmarkEnd w:id="134"/>
        </w:tc>
        <w:tc>
          <w:tcPr>
            <w:tcW w:w="32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d5a56c7" w:id="1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可选</w:t>
            </w:r>
          </w:p>
          <w:bookmarkEnd w:id="135"/>
        </w:tc>
      </w:tr>
      <w:tr>
        <w:trPr>
          <w:trHeight w:val="495" w:hRule="atLeast"/>
        </w:trPr>
        <w:tc>
          <w:tcPr>
            <w:tcW w:w="3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87843bb" w:id="1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promoText</w:t>
            </w:r>
          </w:p>
          <w:bookmarkEnd w:id="136"/>
        </w:tc>
        <w:tc>
          <w:tcPr>
            <w:tcW w:w="34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89d9291" w:id="1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String</w:t>
            </w:r>
          </w:p>
          <w:bookmarkEnd w:id="137"/>
        </w:tc>
        <w:tc>
          <w:tcPr>
            <w:tcW w:w="34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b742ffb" w:id="1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促销信息</w:t>
            </w:r>
          </w:p>
          <w:bookmarkEnd w:id="138"/>
        </w:tc>
        <w:tc>
          <w:tcPr>
            <w:tcW w:w="32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f77ddb" w:id="1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可选</w:t>
            </w:r>
          </w:p>
          <w:bookmarkEnd w:id="139"/>
        </w:tc>
      </w:tr>
      <w:tr>
        <w:trPr>
          <w:trHeight w:val="495" w:hRule="atLeast"/>
        </w:trPr>
        <w:tc>
          <w:tcPr>
            <w:tcW w:w="3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bdbf418" w:id="1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createTime</w:t>
            </w:r>
          </w:p>
          <w:bookmarkEnd w:id="140"/>
        </w:tc>
        <w:tc>
          <w:tcPr>
            <w:tcW w:w="34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44b0bfe" w:id="1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</w:t>
            </w:r>
          </w:p>
          <w:bookmarkEnd w:id="141"/>
        </w:tc>
        <w:tc>
          <w:tcPr>
            <w:tcW w:w="34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3a3295a" w:id="1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创建时间</w:t>
            </w:r>
          </w:p>
          <w:bookmarkEnd w:id="142"/>
        </w:tc>
        <w:tc>
          <w:tcPr>
            <w:tcW w:w="32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049f4cc" w:id="1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143"/>
        </w:tc>
      </w:tr>
      <w:tr>
        <w:trPr>
          <w:trHeight w:val="495" w:hRule="atLeast"/>
        </w:trPr>
        <w:tc>
          <w:tcPr>
            <w:tcW w:w="351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cccc931" w:id="1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updateTime</w:t>
            </w:r>
          </w:p>
          <w:bookmarkEnd w:id="144"/>
        </w:tc>
        <w:tc>
          <w:tcPr>
            <w:tcW w:w="3412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3a14ab7" w:id="1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</w:t>
            </w:r>
          </w:p>
          <w:bookmarkEnd w:id="145"/>
        </w:tc>
        <w:tc>
          <w:tcPr>
            <w:tcW w:w="344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60fae34" w:id="1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更新时间</w:t>
            </w:r>
          </w:p>
          <w:bookmarkEnd w:id="146"/>
        </w:tc>
        <w:tc>
          <w:tcPr>
            <w:tcW w:w="3258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e3d5c2c" w:id="1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147"/>
        </w:tc>
      </w:tr>
    </w:tbl>
    <w:bookmarkEnd w:id="91"/>
    <w:bookmarkStart w:name="aXRSv" w:id="14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4.2 升级码表 (</w:t>
      </w:r>
      <w:r>
        <w:rPr>
          <w:rFonts w:ascii="宋体" w:hAnsi="Courier New" w:eastAsia="宋体"/>
        </w:rPr>
        <w:t>vip_vouchers</w:t>
      </w:r>
      <w:r>
        <w:rPr>
          <w:rFonts w:ascii="宋体" w:hAnsi="Times New Roman" w:eastAsia="宋体"/>
        </w:rPr>
        <w:t>)</w:t>
      </w:r>
    </w:p>
    <w:bookmarkEnd w:id="148"/>
    <w:bookmarkStart w:name="vZHOB" w:id="14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544"/>
        <w:gridCol w:w="3443"/>
        <w:gridCol w:w="3346"/>
        <w:gridCol w:w="3301"/>
      </w:tblGrid>
      <w:tr>
        <w:trPr>
          <w:trHeight w:val="495" w:hRule="atLeast"/>
        </w:trPr>
        <w:tc>
          <w:tcPr>
            <w:tcW w:w="3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e5d9867" w:id="1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字段名</w:t>
            </w:r>
          </w:p>
          <w:bookmarkEnd w:id="150"/>
        </w:tc>
        <w:tc>
          <w:tcPr>
            <w:tcW w:w="34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c957372" w:id="1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类型</w:t>
            </w:r>
          </w:p>
          <w:bookmarkEnd w:id="151"/>
        </w:tc>
        <w:tc>
          <w:tcPr>
            <w:tcW w:w="33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5fdb6c" w:id="1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说明</w:t>
            </w:r>
          </w:p>
          <w:bookmarkEnd w:id="152"/>
        </w:tc>
        <w:tc>
          <w:tcPr>
            <w:tcW w:w="33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b6d1c34" w:id="1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必填</w:t>
            </w:r>
          </w:p>
          <w:bookmarkEnd w:id="153"/>
        </w:tc>
      </w:tr>
      <w:tr>
        <w:trPr>
          <w:trHeight w:val="495" w:hRule="atLeast"/>
        </w:trPr>
        <w:tc>
          <w:tcPr>
            <w:tcW w:w="3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007f1d2" w:id="1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_id</w:t>
            </w:r>
          </w:p>
          <w:bookmarkEnd w:id="154"/>
        </w:tc>
        <w:tc>
          <w:tcPr>
            <w:tcW w:w="34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535209d" w:id="1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String</w:t>
            </w:r>
          </w:p>
          <w:bookmarkEnd w:id="155"/>
        </w:tc>
        <w:tc>
          <w:tcPr>
            <w:tcW w:w="33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f431986" w:id="1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主键</w:t>
            </w:r>
          </w:p>
          <w:bookmarkEnd w:id="156"/>
        </w:tc>
        <w:tc>
          <w:tcPr>
            <w:tcW w:w="33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f96047b" w:id="1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157"/>
        </w:tc>
      </w:tr>
      <w:tr>
        <w:trPr>
          <w:trHeight w:val="495" w:hRule="atLeast"/>
        </w:trPr>
        <w:tc>
          <w:tcPr>
            <w:tcW w:w="3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6dd001" w:id="1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code</w:t>
            </w:r>
          </w:p>
          <w:bookmarkEnd w:id="158"/>
        </w:tc>
        <w:tc>
          <w:tcPr>
            <w:tcW w:w="34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ea1eab" w:id="1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String</w:t>
            </w:r>
          </w:p>
          <w:bookmarkEnd w:id="159"/>
        </w:tc>
        <w:tc>
          <w:tcPr>
            <w:tcW w:w="33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d9086e0" w:id="1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升级码</w:t>
            </w:r>
          </w:p>
          <w:bookmarkEnd w:id="160"/>
        </w:tc>
        <w:tc>
          <w:tcPr>
            <w:tcW w:w="33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91b2f45" w:id="1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161"/>
        </w:tc>
      </w:tr>
      <w:tr>
        <w:trPr>
          <w:trHeight w:val="495" w:hRule="atLeast"/>
        </w:trPr>
        <w:tc>
          <w:tcPr>
            <w:tcW w:w="3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b4576d5" w:id="1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duration</w:t>
            </w:r>
          </w:p>
          <w:bookmarkEnd w:id="162"/>
        </w:tc>
        <w:tc>
          <w:tcPr>
            <w:tcW w:w="34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4ac5943" w:id="1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Number</w:t>
            </w:r>
          </w:p>
          <w:bookmarkEnd w:id="163"/>
        </w:tc>
        <w:tc>
          <w:tcPr>
            <w:tcW w:w="33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0b82cfe" w:id="1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时长（月）</w:t>
            </w:r>
          </w:p>
          <w:bookmarkEnd w:id="164"/>
        </w:tc>
        <w:tc>
          <w:tcPr>
            <w:tcW w:w="33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976d988" w:id="1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165"/>
        </w:tc>
      </w:tr>
      <w:tr>
        <w:trPr>
          <w:trHeight w:val="495" w:hRule="atLeast"/>
        </w:trPr>
        <w:tc>
          <w:tcPr>
            <w:tcW w:w="3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5bff1ae" w:id="1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durationName</w:t>
            </w:r>
          </w:p>
          <w:bookmarkEnd w:id="166"/>
        </w:tc>
        <w:tc>
          <w:tcPr>
            <w:tcW w:w="34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fa5c9b3" w:id="16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String</w:t>
            </w:r>
          </w:p>
          <w:bookmarkEnd w:id="167"/>
        </w:tc>
        <w:tc>
          <w:tcPr>
            <w:tcW w:w="33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e9ad485" w:id="16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时长名称</w:t>
            </w:r>
          </w:p>
          <w:bookmarkEnd w:id="168"/>
        </w:tc>
        <w:tc>
          <w:tcPr>
            <w:tcW w:w="33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5e8bc8" w:id="16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169"/>
        </w:tc>
      </w:tr>
      <w:tr>
        <w:trPr>
          <w:trHeight w:val="495" w:hRule="atLeast"/>
        </w:trPr>
        <w:tc>
          <w:tcPr>
            <w:tcW w:w="3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b215a6" w:id="17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validUntil</w:t>
            </w:r>
          </w:p>
          <w:bookmarkEnd w:id="170"/>
        </w:tc>
        <w:tc>
          <w:tcPr>
            <w:tcW w:w="34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2237fd" w:id="17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</w:t>
            </w:r>
          </w:p>
          <w:bookmarkEnd w:id="171"/>
        </w:tc>
        <w:tc>
          <w:tcPr>
            <w:tcW w:w="33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90df3b4" w:id="17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有效期截止</w:t>
            </w:r>
          </w:p>
          <w:bookmarkEnd w:id="172"/>
        </w:tc>
        <w:tc>
          <w:tcPr>
            <w:tcW w:w="33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52b1b12" w:id="17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173"/>
        </w:tc>
      </w:tr>
      <w:tr>
        <w:trPr>
          <w:trHeight w:val="495" w:hRule="atLeast"/>
        </w:trPr>
        <w:tc>
          <w:tcPr>
            <w:tcW w:w="3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321b99c" w:id="17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used</w:t>
            </w:r>
          </w:p>
          <w:bookmarkEnd w:id="174"/>
        </w:tc>
        <w:tc>
          <w:tcPr>
            <w:tcW w:w="34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e45467d" w:id="17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Boolean</w:t>
            </w:r>
          </w:p>
          <w:bookmarkEnd w:id="175"/>
        </w:tc>
        <w:tc>
          <w:tcPr>
            <w:tcW w:w="33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e7d5fb2" w:id="17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是否已使用</w:t>
            </w:r>
          </w:p>
          <w:bookmarkEnd w:id="176"/>
        </w:tc>
        <w:tc>
          <w:tcPr>
            <w:tcW w:w="33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e0ab142" w:id="17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177"/>
        </w:tc>
      </w:tr>
      <w:tr>
        <w:trPr>
          <w:trHeight w:val="495" w:hRule="atLeast"/>
        </w:trPr>
        <w:tc>
          <w:tcPr>
            <w:tcW w:w="3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ecf1926" w:id="17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usedBy</w:t>
            </w:r>
          </w:p>
          <w:bookmarkEnd w:id="178"/>
        </w:tc>
        <w:tc>
          <w:tcPr>
            <w:tcW w:w="34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7fb9a1f" w:id="17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String</w:t>
            </w:r>
          </w:p>
          <w:bookmarkEnd w:id="179"/>
        </w:tc>
        <w:tc>
          <w:tcPr>
            <w:tcW w:w="33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b15f0aa" w:id="18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使用用户ID</w:t>
            </w:r>
          </w:p>
          <w:bookmarkEnd w:id="180"/>
        </w:tc>
        <w:tc>
          <w:tcPr>
            <w:tcW w:w="33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05cc07d" w:id="18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可选</w:t>
            </w:r>
          </w:p>
          <w:bookmarkEnd w:id="181"/>
        </w:tc>
      </w:tr>
      <w:tr>
        <w:trPr>
          <w:trHeight w:val="495" w:hRule="atLeast"/>
        </w:trPr>
        <w:tc>
          <w:tcPr>
            <w:tcW w:w="3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8a73a8c" w:id="18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usedAt</w:t>
            </w:r>
          </w:p>
          <w:bookmarkEnd w:id="182"/>
        </w:tc>
        <w:tc>
          <w:tcPr>
            <w:tcW w:w="34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64cda6a" w:id="18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</w:t>
            </w:r>
          </w:p>
          <w:bookmarkEnd w:id="183"/>
        </w:tc>
        <w:tc>
          <w:tcPr>
            <w:tcW w:w="33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8b0dda" w:id="18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使用时间</w:t>
            </w:r>
          </w:p>
          <w:bookmarkEnd w:id="184"/>
        </w:tc>
        <w:tc>
          <w:tcPr>
            <w:tcW w:w="33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9ee3669" w:id="18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可选</w:t>
            </w:r>
          </w:p>
          <w:bookmarkEnd w:id="185"/>
        </w:tc>
      </w:tr>
      <w:tr>
        <w:trPr>
          <w:trHeight w:val="495" w:hRule="atLeast"/>
        </w:trPr>
        <w:tc>
          <w:tcPr>
            <w:tcW w:w="3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2907483" w:id="18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createdAt</w:t>
            </w:r>
          </w:p>
          <w:bookmarkEnd w:id="186"/>
        </w:tc>
        <w:tc>
          <w:tcPr>
            <w:tcW w:w="34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1339898" w:id="18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</w:t>
            </w:r>
          </w:p>
          <w:bookmarkEnd w:id="187"/>
        </w:tc>
        <w:tc>
          <w:tcPr>
            <w:tcW w:w="33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1557c44" w:id="18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创建时间</w:t>
            </w:r>
          </w:p>
          <w:bookmarkEnd w:id="188"/>
        </w:tc>
        <w:tc>
          <w:tcPr>
            <w:tcW w:w="33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87798e" w:id="18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189"/>
        </w:tc>
      </w:tr>
      <w:tr>
        <w:trPr>
          <w:trHeight w:val="495" w:hRule="atLeast"/>
        </w:trPr>
        <w:tc>
          <w:tcPr>
            <w:tcW w:w="354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57ab8fd" w:id="19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updatedAt</w:t>
            </w:r>
          </w:p>
          <w:bookmarkEnd w:id="190"/>
        </w:tc>
        <w:tc>
          <w:tcPr>
            <w:tcW w:w="344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79faa13" w:id="19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</w:t>
            </w:r>
          </w:p>
          <w:bookmarkEnd w:id="191"/>
        </w:tc>
        <w:tc>
          <w:tcPr>
            <w:tcW w:w="334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642887e" w:id="19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更新时间</w:t>
            </w:r>
          </w:p>
          <w:bookmarkEnd w:id="192"/>
        </w:tc>
        <w:tc>
          <w:tcPr>
            <w:tcW w:w="330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3962d6" w:id="19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193"/>
        </w:tc>
      </w:tr>
    </w:tbl>
    <w:bookmarkEnd w:id="149"/>
    <w:bookmarkStart w:name="Zqrwm" w:id="19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4.3 短信验证码表 (</w:t>
      </w:r>
      <w:r>
        <w:rPr>
          <w:rFonts w:ascii="宋体" w:hAnsi="Courier New" w:eastAsia="宋体"/>
        </w:rPr>
        <w:t>sms_codes</w:t>
      </w:r>
      <w:r>
        <w:rPr>
          <w:rFonts w:ascii="宋体" w:hAnsi="Times New Roman" w:eastAsia="宋体"/>
        </w:rPr>
        <w:t>)</w:t>
      </w:r>
    </w:p>
    <w:bookmarkEnd w:id="194"/>
    <w:bookmarkStart w:name="P92MJ" w:id="195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520"/>
        <w:gridCol w:w="3436"/>
        <w:gridCol w:w="3339"/>
        <w:gridCol w:w="3339"/>
      </w:tblGrid>
      <w:tr>
        <w:trPr>
          <w:trHeight w:val="495" w:hRule="atLeast"/>
        </w:trPr>
        <w:tc>
          <w:tcPr>
            <w:tcW w:w="35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36aabd2" w:id="19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字段名</w:t>
            </w:r>
          </w:p>
          <w:bookmarkEnd w:id="196"/>
        </w:tc>
        <w:tc>
          <w:tcPr>
            <w:tcW w:w="3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4856613" w:id="19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类型</w:t>
            </w:r>
          </w:p>
          <w:bookmarkEnd w:id="197"/>
        </w:tc>
        <w:tc>
          <w:tcPr>
            <w:tcW w:w="33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0a85cb" w:id="19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说明</w:t>
            </w:r>
          </w:p>
          <w:bookmarkEnd w:id="198"/>
        </w:tc>
        <w:tc>
          <w:tcPr>
            <w:tcW w:w="33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d95e022" w:id="19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必填</w:t>
            </w:r>
          </w:p>
          <w:bookmarkEnd w:id="199"/>
        </w:tc>
      </w:tr>
      <w:tr>
        <w:trPr>
          <w:trHeight w:val="495" w:hRule="atLeast"/>
        </w:trPr>
        <w:tc>
          <w:tcPr>
            <w:tcW w:w="35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f64e14e" w:id="20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_id</w:t>
            </w:r>
          </w:p>
          <w:bookmarkEnd w:id="200"/>
        </w:tc>
        <w:tc>
          <w:tcPr>
            <w:tcW w:w="3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7c97bc5" w:id="20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String</w:t>
            </w:r>
          </w:p>
          <w:bookmarkEnd w:id="201"/>
        </w:tc>
        <w:tc>
          <w:tcPr>
            <w:tcW w:w="33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8434e6c" w:id="20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主键</w:t>
            </w:r>
          </w:p>
          <w:bookmarkEnd w:id="202"/>
        </w:tc>
        <w:tc>
          <w:tcPr>
            <w:tcW w:w="33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62135b" w:id="20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203"/>
        </w:tc>
      </w:tr>
      <w:tr>
        <w:trPr>
          <w:trHeight w:val="495" w:hRule="atLeast"/>
        </w:trPr>
        <w:tc>
          <w:tcPr>
            <w:tcW w:w="35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7fbd64" w:id="20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phone</w:t>
            </w:r>
          </w:p>
          <w:bookmarkEnd w:id="204"/>
        </w:tc>
        <w:tc>
          <w:tcPr>
            <w:tcW w:w="3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d4d0c1b" w:id="20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String</w:t>
            </w:r>
          </w:p>
          <w:bookmarkEnd w:id="205"/>
        </w:tc>
        <w:tc>
          <w:tcPr>
            <w:tcW w:w="33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851e19b" w:id="20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手机号</w:t>
            </w:r>
          </w:p>
          <w:bookmarkEnd w:id="206"/>
        </w:tc>
        <w:tc>
          <w:tcPr>
            <w:tcW w:w="33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8cf1709" w:id="20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207"/>
        </w:tc>
      </w:tr>
      <w:tr>
        <w:trPr>
          <w:trHeight w:val="495" w:hRule="atLeast"/>
        </w:trPr>
        <w:tc>
          <w:tcPr>
            <w:tcW w:w="35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179ac65" w:id="20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code</w:t>
            </w:r>
          </w:p>
          <w:bookmarkEnd w:id="208"/>
        </w:tc>
        <w:tc>
          <w:tcPr>
            <w:tcW w:w="3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ba6a34a" w:id="20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String</w:t>
            </w:r>
          </w:p>
          <w:bookmarkEnd w:id="209"/>
        </w:tc>
        <w:tc>
          <w:tcPr>
            <w:tcW w:w="33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b7dc72d" w:id="2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验证码</w:t>
            </w:r>
          </w:p>
          <w:bookmarkEnd w:id="210"/>
        </w:tc>
        <w:tc>
          <w:tcPr>
            <w:tcW w:w="33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7f90a92" w:id="2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211"/>
        </w:tc>
      </w:tr>
      <w:tr>
        <w:trPr>
          <w:trHeight w:val="495" w:hRule="atLeast"/>
        </w:trPr>
        <w:tc>
          <w:tcPr>
            <w:tcW w:w="35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36c5312" w:id="2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expireTime</w:t>
            </w:r>
          </w:p>
          <w:bookmarkEnd w:id="212"/>
        </w:tc>
        <w:tc>
          <w:tcPr>
            <w:tcW w:w="3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d257031" w:id="2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</w:t>
            </w:r>
          </w:p>
          <w:bookmarkEnd w:id="213"/>
        </w:tc>
        <w:tc>
          <w:tcPr>
            <w:tcW w:w="33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ba7766" w:id="2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过期时间</w:t>
            </w:r>
          </w:p>
          <w:bookmarkEnd w:id="214"/>
        </w:tc>
        <w:tc>
          <w:tcPr>
            <w:tcW w:w="33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039f85" w:id="2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215"/>
        </w:tc>
      </w:tr>
      <w:tr>
        <w:trPr>
          <w:trHeight w:val="495" w:hRule="atLeast"/>
        </w:trPr>
        <w:tc>
          <w:tcPr>
            <w:tcW w:w="352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ce34818" w:id="2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createTime</w:t>
            </w:r>
          </w:p>
          <w:bookmarkEnd w:id="216"/>
        </w:tc>
        <w:tc>
          <w:tcPr>
            <w:tcW w:w="3436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9693552" w:id="2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</w:t>
            </w:r>
          </w:p>
          <w:bookmarkEnd w:id="217"/>
        </w:tc>
        <w:tc>
          <w:tcPr>
            <w:tcW w:w="33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eeb130b" w:id="2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创建时间</w:t>
            </w:r>
          </w:p>
          <w:bookmarkEnd w:id="218"/>
        </w:tc>
        <w:tc>
          <w:tcPr>
            <w:tcW w:w="3339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811be5" w:id="2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219"/>
        </w:tc>
      </w:tr>
    </w:tbl>
    <w:bookmarkEnd w:id="195"/>
    <w:bookmarkStart w:name="Vto2x" w:id="22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4.4 用户图片表 (</w:t>
      </w:r>
      <w:r>
        <w:rPr>
          <w:rFonts w:ascii="宋体" w:hAnsi="Courier New" w:eastAsia="宋体"/>
        </w:rPr>
        <w:t>user_images</w:t>
      </w:r>
      <w:r>
        <w:rPr>
          <w:rFonts w:ascii="宋体" w:hAnsi="Times New Roman" w:eastAsia="宋体"/>
        </w:rPr>
        <w:t>)</w:t>
      </w:r>
    </w:p>
    <w:bookmarkEnd w:id="220"/>
    <w:bookmarkStart w:name="n7vbs" w:id="221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3445"/>
        <w:gridCol w:w="3355"/>
        <w:gridCol w:w="3610"/>
        <w:gridCol w:w="3224"/>
      </w:tblGrid>
      <w:tr>
        <w:trPr>
          <w:trHeight w:val="495" w:hRule="atLeast"/>
        </w:trPr>
        <w:tc>
          <w:tcPr>
            <w:tcW w:w="34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89a0e8e" w:id="2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字段名</w:t>
            </w:r>
          </w:p>
          <w:bookmarkEnd w:id="222"/>
        </w:tc>
        <w:tc>
          <w:tcPr>
            <w:tcW w:w="33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ba33496" w:id="2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类型</w:t>
            </w:r>
          </w:p>
          <w:bookmarkEnd w:id="223"/>
        </w:tc>
        <w:tc>
          <w:tcPr>
            <w:tcW w:w="36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fe8955d" w:id="2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说明</w:t>
            </w:r>
          </w:p>
          <w:bookmarkEnd w:id="224"/>
        </w:tc>
        <w:tc>
          <w:tcPr>
            <w:tcW w:w="32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ab3031c" w:id="2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必填</w:t>
            </w:r>
          </w:p>
          <w:bookmarkEnd w:id="225"/>
        </w:tc>
      </w:tr>
      <w:tr>
        <w:trPr>
          <w:trHeight w:val="495" w:hRule="atLeast"/>
        </w:trPr>
        <w:tc>
          <w:tcPr>
            <w:tcW w:w="34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9eaad52" w:id="22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_id</w:t>
            </w:r>
          </w:p>
          <w:bookmarkEnd w:id="226"/>
        </w:tc>
        <w:tc>
          <w:tcPr>
            <w:tcW w:w="33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8f8f527" w:id="22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String</w:t>
            </w:r>
          </w:p>
          <w:bookmarkEnd w:id="227"/>
        </w:tc>
        <w:tc>
          <w:tcPr>
            <w:tcW w:w="36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13faa6e" w:id="2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主键 (格式: userId_imageType)</w:t>
            </w:r>
          </w:p>
          <w:bookmarkEnd w:id="228"/>
        </w:tc>
        <w:tc>
          <w:tcPr>
            <w:tcW w:w="32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dc24a5e" w:id="2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229"/>
        </w:tc>
      </w:tr>
      <w:tr>
        <w:trPr>
          <w:trHeight w:val="495" w:hRule="atLeast"/>
        </w:trPr>
        <w:tc>
          <w:tcPr>
            <w:tcW w:w="34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0070d8a" w:id="2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userId</w:t>
            </w:r>
          </w:p>
          <w:bookmarkEnd w:id="230"/>
        </w:tc>
        <w:tc>
          <w:tcPr>
            <w:tcW w:w="33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6616347" w:id="2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String</w:t>
            </w:r>
          </w:p>
          <w:bookmarkEnd w:id="231"/>
        </w:tc>
        <w:tc>
          <w:tcPr>
            <w:tcW w:w="36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7d27b3d" w:id="2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用户ID</w:t>
            </w:r>
          </w:p>
          <w:bookmarkEnd w:id="232"/>
        </w:tc>
        <w:tc>
          <w:tcPr>
            <w:tcW w:w="32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2764daf" w:id="2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233"/>
        </w:tc>
      </w:tr>
      <w:tr>
        <w:trPr>
          <w:trHeight w:val="495" w:hRule="atLeast"/>
        </w:trPr>
        <w:tc>
          <w:tcPr>
            <w:tcW w:w="34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0b53091" w:id="2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imageType</w:t>
            </w:r>
          </w:p>
          <w:bookmarkEnd w:id="234"/>
        </w:tc>
        <w:tc>
          <w:tcPr>
            <w:tcW w:w="33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235cdf7" w:id="2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String</w:t>
            </w:r>
          </w:p>
          <w:bookmarkEnd w:id="235"/>
        </w:tc>
        <w:tc>
          <w:tcPr>
            <w:tcW w:w="36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d07daaf" w:id="23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图片类型 (logo/qrcode)</w:t>
            </w:r>
          </w:p>
          <w:bookmarkEnd w:id="236"/>
        </w:tc>
        <w:tc>
          <w:tcPr>
            <w:tcW w:w="32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2630150" w:id="23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237"/>
        </w:tc>
      </w:tr>
      <w:tr>
        <w:trPr>
          <w:trHeight w:val="495" w:hRule="atLeast"/>
        </w:trPr>
        <w:tc>
          <w:tcPr>
            <w:tcW w:w="34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c4634ed" w:id="2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imageUrl</w:t>
            </w:r>
          </w:p>
          <w:bookmarkEnd w:id="238"/>
        </w:tc>
        <w:tc>
          <w:tcPr>
            <w:tcW w:w="33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c97f40d" w:id="2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String</w:t>
            </w:r>
          </w:p>
          <w:bookmarkEnd w:id="239"/>
        </w:tc>
        <w:tc>
          <w:tcPr>
            <w:tcW w:w="36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0d9b4c" w:id="2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图片URL</w:t>
            </w:r>
          </w:p>
          <w:bookmarkEnd w:id="240"/>
        </w:tc>
        <w:tc>
          <w:tcPr>
            <w:tcW w:w="32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6153a83" w:id="2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241"/>
        </w:tc>
      </w:tr>
      <w:tr>
        <w:trPr>
          <w:trHeight w:val="495" w:hRule="atLeast"/>
        </w:trPr>
        <w:tc>
          <w:tcPr>
            <w:tcW w:w="34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f4513d0" w:id="24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cosKey</w:t>
            </w:r>
          </w:p>
          <w:bookmarkEnd w:id="242"/>
        </w:tc>
        <w:tc>
          <w:tcPr>
            <w:tcW w:w="33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ab0a800" w:id="24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String</w:t>
            </w:r>
          </w:p>
          <w:bookmarkEnd w:id="243"/>
        </w:tc>
        <w:tc>
          <w:tcPr>
            <w:tcW w:w="36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2175594" w:id="24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COS存储路径</w:t>
            </w:r>
          </w:p>
          <w:bookmarkEnd w:id="244"/>
        </w:tc>
        <w:tc>
          <w:tcPr>
            <w:tcW w:w="32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7c83a35" w:id="24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245"/>
        </w:tc>
      </w:tr>
      <w:tr>
        <w:trPr>
          <w:trHeight w:val="495" w:hRule="atLeast"/>
        </w:trPr>
        <w:tc>
          <w:tcPr>
            <w:tcW w:w="34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d7d702d" w:id="2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metadata</w:t>
            </w:r>
          </w:p>
          <w:bookmarkEnd w:id="246"/>
        </w:tc>
        <w:tc>
          <w:tcPr>
            <w:tcW w:w="33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424375c" w:id="2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Object</w:t>
            </w:r>
          </w:p>
          <w:bookmarkEnd w:id="247"/>
        </w:tc>
        <w:tc>
          <w:tcPr>
            <w:tcW w:w="36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eab2e8d" w:id="2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元数据</w:t>
            </w:r>
          </w:p>
          <w:bookmarkEnd w:id="248"/>
        </w:tc>
        <w:tc>
          <w:tcPr>
            <w:tcW w:w="32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2a62f38" w:id="2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可选</w:t>
            </w:r>
          </w:p>
          <w:bookmarkEnd w:id="249"/>
        </w:tc>
      </w:tr>
      <w:tr>
        <w:trPr>
          <w:trHeight w:val="495" w:hRule="atLeast"/>
        </w:trPr>
        <w:tc>
          <w:tcPr>
            <w:tcW w:w="34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02df20d" w:id="2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createdAt</w:t>
            </w:r>
          </w:p>
          <w:bookmarkEnd w:id="250"/>
        </w:tc>
        <w:tc>
          <w:tcPr>
            <w:tcW w:w="33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ac7283a" w:id="2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</w:t>
            </w:r>
          </w:p>
          <w:bookmarkEnd w:id="251"/>
        </w:tc>
        <w:tc>
          <w:tcPr>
            <w:tcW w:w="36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9a12a55" w:id="2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创建时间</w:t>
            </w:r>
          </w:p>
          <w:bookmarkEnd w:id="252"/>
        </w:tc>
        <w:tc>
          <w:tcPr>
            <w:tcW w:w="32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495db92" w:id="2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253"/>
        </w:tc>
      </w:tr>
      <w:tr>
        <w:trPr>
          <w:trHeight w:val="495" w:hRule="atLeast"/>
        </w:trPr>
        <w:tc>
          <w:tcPr>
            <w:tcW w:w="34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858c662" w:id="2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updatedAt</w:t>
            </w:r>
          </w:p>
          <w:bookmarkEnd w:id="254"/>
        </w:tc>
        <w:tc>
          <w:tcPr>
            <w:tcW w:w="335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e80d239" w:id="2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Date</w:t>
            </w:r>
          </w:p>
          <w:bookmarkEnd w:id="255"/>
        </w:tc>
        <w:tc>
          <w:tcPr>
            <w:tcW w:w="361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3174e86" w:id="2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更新时间</w:t>
            </w:r>
          </w:p>
          <w:bookmarkEnd w:id="256"/>
        </w:tc>
        <w:tc>
          <w:tcPr>
            <w:tcW w:w="322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e622176" w:id="2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✅</w:t>
            </w:r>
          </w:p>
          <w:bookmarkEnd w:id="257"/>
        </w:tc>
      </w:tr>
    </w:tbl>
    <w:bookmarkEnd w:id="221"/>
    <w:bookmarkStart w:name="IwVHz" w:id="258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58"/>
    <w:bookmarkStart w:name="c7W9k" w:id="259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五、索引配置</w:t>
      </w:r>
    </w:p>
    <w:bookmarkEnd w:id="259"/>
    <w:bookmarkStart w:name="DOnoV" w:id="26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// vip_vouchers 集合索引</w:t>
        <w:br/>
        <w:t>db.collection('vip_vouchers').index.create({</w:t>
        <w:br/>
        <w:t xml:space="preserve">  key: { code: 1 },</w:t>
        <w:br/>
        <w:t xml:space="preserve">  name: 'code_1',</w:t>
        <w:br/>
        <w:t xml:space="preserve">  unique: true</w:t>
        <w:br/>
        <w:t>})</w:t>
        <w:br/>
        <w:t/>
        <w:br/>
        <w:t>db.collection('vip_vouchers').index.create({</w:t>
        <w:br/>
        <w:t xml:space="preserve">  key: { usedBy: 1 },</w:t>
        <w:br/>
        <w:t xml:space="preserve">  name: 'usedBy_1'</w:t>
        <w:br/>
        <w:t>})</w:t>
        <w:br/>
        <w:t/>
        <w:br/>
        <w:t>db.collection('vip_vouchers').index.create({</w:t>
        <w:br/>
        <w:t xml:space="preserve">  key: { used: 1 },</w:t>
        <w:br/>
        <w:t xml:space="preserve">  name: 'used_1'</w:t>
        <w:br/>
        <w:t>})</w:t>
        <w:br/>
        <w:t/>
        <w:br/>
        <w:t>db.collection('vip_vouchers').index.create({</w:t>
        <w:br/>
        <w:t xml:space="preserve">  key: { validUntil: 1 },</w:t>
        <w:br/>
        <w:t xml:space="preserve">  name: 'validUntil_1'</w:t>
        <w:br/>
        <w:t>})</w:t>
        <w:br/>
        <w:t/>
        <w:br/>
        <w:t>db.collection('vip_vouchers').index.create({</w:t>
        <w:br/>
        <w:t xml:space="preserve">  key: { createdAt: -1 },</w:t>
        <w:br/>
        <w:t xml:space="preserve">  name: 'createdAt_-1'</w:t>
        <w:br/>
        <w:t>})</w:t>
        <w:br/>
      </w:r>
    </w:p>
    <w:bookmarkEnd w:id="260"/>
    <w:bookmarkStart w:name="kNvDD" w:id="26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261"/>
    <w:bookmarkStart w:name="CWAmQ" w:id="26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六、API接口说明</w:t>
      </w:r>
    </w:p>
    <w:bookmarkEnd w:id="262"/>
    <w:bookmarkStart w:name="sD7g6" w:id="26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6.1 升级码生成接口</w:t>
      </w:r>
    </w:p>
    <w:bookmarkEnd w:id="263"/>
    <w:bookmarkStart w:name="uc8cfcfa0" w:id="26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接口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https://api.peacelove.top/user-generate-voucher</w:t>
      </w:r>
      <w:r>
        <w:rPr>
          <w:rFonts w:ascii="宋体" w:hAnsi="Times New Roman" w:eastAsia="宋体"/>
          <w:b/>
          <w:i w:val="false"/>
          <w:color w:val="000000"/>
          <w:sz w:val="22"/>
        </w:rPr>
        <w:t>方法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POST</w:t>
      </w:r>
      <w:r>
        <w:rPr>
          <w:rFonts w:ascii="宋体" w:hAnsi="Times New Roman" w:eastAsia="宋体"/>
          <w:b/>
          <w:i w:val="false"/>
          <w:color w:val="000000"/>
          <w:sz w:val="22"/>
        </w:rPr>
        <w:t>权限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管理员专用 (通过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process.env.ADMIN_USER_ID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验证)</w:t>
      </w:r>
    </w:p>
    <w:bookmarkEnd w:id="264"/>
    <w:bookmarkStart w:name="uf069ece9" w:id="26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请求参数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</w:p>
    <w:bookmarkEnd w:id="265"/>
    <w:bookmarkStart w:name="V0OOm" w:id="26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"duration": 12,</w:t>
        <w:br/>
        <w:t xml:space="preserve">  "durationName": "1年"</w:t>
        <w:br/>
        <w:t>}</w:t>
        <w:br/>
      </w:r>
    </w:p>
    <w:bookmarkEnd w:id="266"/>
    <w:bookmarkStart w:name="u23f09f61" w:id="26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返回示例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</w:p>
    <w:bookmarkEnd w:id="267"/>
    <w:bookmarkStart w:name="jIywS" w:id="26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"success": true,</w:t>
        <w:br/>
        <w:t xml:space="preserve">  "code": "VIP68A8B6C8",</w:t>
        <w:br/>
        <w:t xml:space="preserve">  "duration": 12,</w:t>
        <w:br/>
        <w:t xml:space="preserve">  "durationName": "1年",</w:t>
        <w:br/>
        <w:t xml:space="preserve">  "validUntil": "2027-03-20T24:00:00.000Z"</w:t>
        <w:br/>
        <w:t>}</w:t>
        <w:br/>
      </w:r>
    </w:p>
    <w:bookmarkEnd w:id="268"/>
    <w:bookmarkStart w:name="qwTmN" w:id="26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6.2 升级码验证接口</w:t>
      </w:r>
    </w:p>
    <w:bookmarkEnd w:id="269"/>
    <w:bookmarkStart w:name="u5c12b613" w:id="27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接口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https://api.peacelove.top/user-verify-voucher</w:t>
      </w:r>
      <w:r>
        <w:rPr>
          <w:rFonts w:ascii="宋体" w:hAnsi="Times New Roman" w:eastAsia="宋体"/>
          <w:b/>
          <w:i w:val="false"/>
          <w:color w:val="000000"/>
          <w:sz w:val="22"/>
        </w:rPr>
        <w:t>方法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POST</w:t>
      </w:r>
      <w:r>
        <w:rPr>
          <w:rFonts w:ascii="宋体" w:hAnsi="Times New Roman" w:eastAsia="宋体"/>
          <w:b/>
          <w:i w:val="false"/>
          <w:color w:val="000000"/>
          <w:sz w:val="22"/>
        </w:rPr>
        <w:t>请求参数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</w:p>
    <w:bookmarkEnd w:id="270"/>
    <w:bookmarkStart w:name="LDKYl" w:id="27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"userId": "user_id",</w:t>
        <w:br/>
        <w:t xml:space="preserve">  "code": "VIP68A8B6C8"</w:t>
        <w:br/>
        <w:t>}</w:t>
        <w:br/>
      </w:r>
    </w:p>
    <w:bookmarkEnd w:id="271"/>
    <w:bookmarkStart w:name="ue3ddadd4" w:id="27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返回示例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(成功):</w:t>
      </w:r>
    </w:p>
    <w:bookmarkEnd w:id="272"/>
    <w:bookmarkStart w:name="JukcK" w:id="27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"success": true,</w:t>
        <w:br/>
        <w:t xml:space="preserve">  "message": "恭喜，升级成功，您的账号已经成功升级VIP账号，增时12个月，有效时间至 2027年03月20日 24时00分00秒",</w:t>
        <w:br/>
        <w:t xml:space="preserve">  "validUntil": "2027-03-20T24:00:00.000Z",</w:t>
        <w:br/>
        <w:t xml:space="preserve">  "duration": 12</w:t>
        <w:br/>
        <w:t>}</w:t>
        <w:br/>
      </w:r>
    </w:p>
    <w:bookmarkEnd w:id="273"/>
    <w:bookmarkStart w:name="ua3b23a7e" w:id="2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返回示例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(已使用):</w:t>
      </w:r>
    </w:p>
    <w:bookmarkEnd w:id="274"/>
    <w:bookmarkStart w:name="YC0Cm" w:id="27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"success": false,</w:t>
        <w:br/>
        <w:t xml:space="preserve">  "reason": "already_used",</w:t>
        <w:br/>
        <w:t xml:space="preserve">  "message": "验证码：VIP68A8B6C8已于2026年03月20日 10时30分00秒，账号(abc...def)激活使用，增加时长12个月",</w:t>
        <w:br/>
        <w:t xml:space="preserve">  "usedBy": "user_id",</w:t>
        <w:br/>
        <w:t xml:space="preserve">  "usedAt": "2026-03-20T10:30:00.000Z",</w:t>
        <w:br/>
        <w:t xml:space="preserve">  "duration": 12</w:t>
        <w:br/>
        <w:t>}</w:t>
        <w:br/>
      </w:r>
    </w:p>
    <w:bookmarkEnd w:id="275"/>
    <w:bookmarkStart w:name="zyM3A" w:id="27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6.3 升级码列表查询接口</w:t>
      </w:r>
    </w:p>
    <w:bookmarkEnd w:id="276"/>
    <w:bookmarkStart w:name="u70c05f1a" w:id="27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接口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https://api.peacelove.top/user-voucher-list</w:t>
      </w:r>
      <w:r>
        <w:rPr>
          <w:rFonts w:ascii="宋体" w:hAnsi="Times New Roman" w:eastAsia="宋体"/>
          <w:b/>
          <w:i w:val="false"/>
          <w:color w:val="000000"/>
          <w:sz w:val="22"/>
        </w:rPr>
        <w:t>方法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POST</w:t>
      </w:r>
      <w:r>
        <w:rPr>
          <w:rFonts w:ascii="宋体" w:hAnsi="Times New Roman" w:eastAsia="宋体"/>
          <w:b/>
          <w:i w:val="false"/>
          <w:color w:val="000000"/>
          <w:sz w:val="22"/>
        </w:rPr>
        <w:t>权限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管理员专用</w:t>
      </w:r>
    </w:p>
    <w:bookmarkEnd w:id="277"/>
    <w:bookmarkStart w:name="u5ce64a30" w:id="27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请求参数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</w:p>
    <w:bookmarkEnd w:id="278"/>
    <w:bookmarkStart w:name="bh4Va" w:id="27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"page": 1,</w:t>
        <w:br/>
        <w:t xml:space="preserve">  "limit": 20,</w:t>
        <w:br/>
        <w:t xml:space="preserve">  "status": "all",</w:t>
        <w:br/>
        <w:t xml:space="preserve">  "duration": "all",</w:t>
        <w:br/>
        <w:t xml:space="preserve">  "search": ""</w:t>
        <w:br/>
        <w:t>}</w:t>
        <w:br/>
      </w:r>
    </w:p>
    <w:bookmarkEnd w:id="279"/>
    <w:bookmarkStart w:name="u4598e263" w:id="28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返回示例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</w:p>
    <w:bookmarkEnd w:id="280"/>
    <w:bookmarkStart w:name="fLaUl" w:id="28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"success": true,</w:t>
        <w:br/>
        <w:t xml:space="preserve">  "data": {</w:t>
        <w:br/>
        <w:t xml:space="preserve">    "total": 100,</w:t>
        <w:br/>
        <w:t xml:space="preserve">    "list": [</w:t>
        <w:br/>
        <w:t xml:space="preserve">      {</w:t>
        <w:br/>
        <w:t xml:space="preserve">        "_id": "xxx",</w:t>
        <w:br/>
        <w:t xml:space="preserve">        "code": "VIP68A8B6C8",</w:t>
        <w:br/>
        <w:t xml:space="preserve">        "duration": 12,</w:t>
        <w:br/>
        <w:t xml:space="preserve">        "durationName": "1年",</w:t>
        <w:br/>
        <w:t xml:space="preserve">        "validUntil": "2027-03-20T24:00:00.000Z",</w:t>
        <w:br/>
        <w:t xml:space="preserve">        "used": false,</w:t>
        <w:br/>
        <w:t xml:space="preserve">        "usedBy": null,</w:t>
        <w:br/>
        <w:t xml:space="preserve">        "usedAt": null,</w:t>
        <w:br/>
        <w:t xml:space="preserve">        "createdAt": "2026-03-20T10:00:00.000Z"</w:t>
        <w:br/>
        <w:t xml:space="preserve">      }</w:t>
        <w:br/>
        <w:t xml:space="preserve">    ]</w:t>
        <w:br/>
        <w:t xml:space="preserve">  }</w:t>
        <w:br/>
        <w:t>}</w:t>
        <w:br/>
      </w:r>
    </w:p>
    <w:bookmarkEnd w:id="281"/>
    <w:bookmarkStart w:name="smdVK" w:id="28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6.4 用户注册/登录接口</w:t>
      </w:r>
    </w:p>
    <w:bookmarkEnd w:id="282"/>
    <w:bookmarkStart w:name="u285818bc" w:id="28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接口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https://api.peacelove.top/user-register</w:t>
      </w:r>
      <w:r>
        <w:rPr>
          <w:rFonts w:ascii="宋体" w:hAnsi="Times New Roman" w:eastAsia="宋体"/>
          <w:b/>
          <w:i w:val="false"/>
          <w:color w:val="000000"/>
          <w:sz w:val="22"/>
        </w:rPr>
        <w:t>方法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POST</w:t>
      </w:r>
      <w:r>
        <w:rPr>
          <w:rFonts w:ascii="宋体" w:hAnsi="Times New Roman" w:eastAsia="宋体"/>
          <w:b/>
          <w:i w:val="false"/>
          <w:color w:val="000000"/>
          <w:sz w:val="22"/>
        </w:rPr>
        <w:t>请求参数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</w:p>
    <w:bookmarkEnd w:id="283"/>
    <w:bookmarkStart w:name="vOIVx" w:id="28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"phone": "13800138000",</w:t>
        <w:br/>
        <w:t xml:space="preserve">  "code": "1234"</w:t>
        <w:br/>
        <w:t>}</w:t>
        <w:br/>
      </w:r>
    </w:p>
    <w:bookmarkEnd w:id="284"/>
    <w:bookmarkStart w:name="ua6471dfa" w:id="28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返回示例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</w:p>
    <w:bookmarkEnd w:id="285"/>
    <w:bookmarkStart w:name="uIfOv" w:id="286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"success": true,</w:t>
        <w:br/>
        <w:t xml:space="preserve">  "message": "注册成功",</w:t>
        <w:br/>
        <w:t xml:space="preserve">  "data": {</w:t>
        <w:br/>
        <w:t xml:space="preserve">    "userId": "user_id",</w:t>
        <w:br/>
        <w:t xml:space="preserve">    "phone": "13800138000",</w:t>
        <w:br/>
        <w:t xml:space="preserve">    "isVip": false,</w:t>
        <w:br/>
        <w:t xml:space="preserve">    "vipExpireTime": null,</w:t>
        <w:br/>
        <w:t xml:space="preserve">    "logoUrl": "",</w:t>
        <w:br/>
        <w:t xml:space="preserve">    "qrcodeUrl": "",</w:t>
        <w:br/>
        <w:t xml:space="preserve">    "isNewUser": true,</w:t>
        <w:br/>
        <w:t xml:space="preserve">    "hasPassword": false</w:t>
        <w:br/>
        <w:t xml:space="preserve">  }</w:t>
        <w:br/>
        <w:t>}</w:t>
        <w:br/>
      </w:r>
    </w:p>
    <w:bookmarkEnd w:id="286"/>
    <w:bookmarkStart w:name="d79iL" w:id="28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6.5 用户信息获取接口</w:t>
      </w:r>
    </w:p>
    <w:bookmarkEnd w:id="287"/>
    <w:bookmarkStart w:name="u2176992f" w:id="28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接口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https://api.peacelove.top/user-get-info</w:t>
      </w:r>
      <w:r>
        <w:rPr>
          <w:rFonts w:ascii="宋体" w:hAnsi="Times New Roman" w:eastAsia="宋体"/>
          <w:b/>
          <w:i w:val="false"/>
          <w:color w:val="000000"/>
          <w:sz w:val="22"/>
        </w:rPr>
        <w:t>方法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POST</w:t>
      </w:r>
      <w:r>
        <w:rPr>
          <w:rFonts w:ascii="宋体" w:hAnsi="Times New Roman" w:eastAsia="宋体"/>
          <w:b/>
          <w:i w:val="false"/>
          <w:color w:val="000000"/>
          <w:sz w:val="22"/>
        </w:rPr>
        <w:t>请求参数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</w:p>
    <w:bookmarkEnd w:id="288"/>
    <w:bookmarkStart w:name="on7UX" w:id="28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"userId": "user_id"</w:t>
        <w:br/>
        <w:t>}</w:t>
        <w:br/>
      </w:r>
    </w:p>
    <w:bookmarkEnd w:id="289"/>
    <w:bookmarkStart w:name="u7d9d6d6b" w:id="29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返回示例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</w:p>
    <w:bookmarkEnd w:id="290"/>
    <w:bookmarkStart w:name="f2hEh" w:id="29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"success": true,</w:t>
        <w:br/>
        <w:t xml:space="preserve">  "data": {</w:t>
        <w:br/>
        <w:t xml:space="preserve">    "userId": "user_id",</w:t>
        <w:br/>
        <w:t xml:space="preserve">    "phone": "13800138000",</w:t>
        <w:br/>
        <w:t xml:space="preserve">    "isVip": true,</w:t>
        <w:br/>
        <w:t xml:space="preserve">    "vipExpireTime": "2027-03-20T24:00:00.000Z",</w:t>
        <w:br/>
        <w:t xml:space="preserve">    "logoUrl": "https://...",</w:t>
        <w:br/>
        <w:t xml:space="preserve">    "qrcodeUrl": "https://...",</w:t>
        <w:br/>
        <w:t xml:space="preserve">    "brandname": "店铺名称",</w:t>
        <w:br/>
        <w:t xml:space="preserve">    "promoText": "促销信息",</w:t>
        <w:br/>
        <w:t xml:space="preserve">    "hasPassword": true</w:t>
        <w:br/>
        <w:t xml:space="preserve">  }</w:t>
        <w:br/>
        <w:t>}</w:t>
        <w:br/>
      </w:r>
    </w:p>
    <w:bookmarkEnd w:id="291"/>
    <w:bookmarkStart w:name="tylZ9" w:id="29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6.6 用户信息更新接口</w:t>
      </w:r>
    </w:p>
    <w:bookmarkEnd w:id="292"/>
    <w:bookmarkStart w:name="u0f3ef7ad" w:id="29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接口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https://api.peacelove.top/user-update-info</w:t>
      </w:r>
      <w:r>
        <w:rPr>
          <w:rFonts w:ascii="宋体" w:hAnsi="Times New Roman" w:eastAsia="宋体"/>
          <w:b/>
          <w:i w:val="false"/>
          <w:color w:val="000000"/>
          <w:sz w:val="22"/>
        </w:rPr>
        <w:t>方法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POST</w:t>
      </w:r>
      <w:r>
        <w:rPr>
          <w:rFonts w:ascii="宋体" w:hAnsi="Times New Roman" w:eastAsia="宋体"/>
          <w:b/>
          <w:i w:val="false"/>
          <w:color w:val="000000"/>
          <w:sz w:val="22"/>
        </w:rPr>
        <w:t>请求参数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</w:p>
    <w:bookmarkEnd w:id="293"/>
    <w:bookmarkStart w:name="oiNnJ" w:id="294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"userId": "user_id",</w:t>
        <w:br/>
        <w:t xml:space="preserve">  "logoUrl": "https://...",</w:t>
        <w:br/>
        <w:t xml:space="preserve">  "qrcodeUrl": "https://...",</w:t>
        <w:br/>
        <w:t xml:space="preserve">  "brandname": "店铺名称",</w:t>
        <w:br/>
        <w:t xml:space="preserve">  "promoText": "促销信息"</w:t>
        <w:br/>
        <w:t>}</w:t>
        <w:br/>
      </w:r>
    </w:p>
    <w:bookmarkEnd w:id="294"/>
    <w:bookmarkStart w:name="pdHOY" w:id="29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6.7 设置密码接口</w:t>
      </w:r>
    </w:p>
    <w:bookmarkEnd w:id="295"/>
    <w:bookmarkStart w:name="u72d4a320" w:id="29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接口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https://api.peacelove.top/set-password</w:t>
      </w:r>
      <w:r>
        <w:rPr>
          <w:rFonts w:ascii="宋体" w:hAnsi="Times New Roman" w:eastAsia="宋体"/>
          <w:b/>
          <w:i w:val="false"/>
          <w:color w:val="000000"/>
          <w:sz w:val="22"/>
        </w:rPr>
        <w:t>方法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POST</w:t>
      </w:r>
      <w:r>
        <w:rPr>
          <w:rFonts w:ascii="宋体" w:hAnsi="Times New Roman" w:eastAsia="宋体"/>
          <w:b/>
          <w:i w:val="false"/>
          <w:color w:val="000000"/>
          <w:sz w:val="22"/>
        </w:rPr>
        <w:t>请求参数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</w:p>
    <w:bookmarkEnd w:id="296"/>
    <w:bookmarkStart w:name="ie6aM" w:id="297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"userId": "user_id",</w:t>
        <w:br/>
        <w:t xml:space="preserve">  "password": "123456"</w:t>
        <w:br/>
        <w:t>}</w:t>
        <w:br/>
      </w:r>
    </w:p>
    <w:bookmarkEnd w:id="297"/>
    <w:bookmarkStart w:name="H3IcJ" w:id="29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6.8 密码登录接口</w:t>
      </w:r>
    </w:p>
    <w:bookmarkEnd w:id="298"/>
    <w:bookmarkStart w:name="ua8595a6f" w:id="29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接口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https://api.peacelove.top/login-with-password</w:t>
      </w:r>
      <w:r>
        <w:rPr>
          <w:rFonts w:ascii="宋体" w:hAnsi="Times New Roman" w:eastAsia="宋体"/>
          <w:b/>
          <w:i w:val="false"/>
          <w:color w:val="000000"/>
          <w:sz w:val="22"/>
        </w:rPr>
        <w:t>方法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POST</w:t>
      </w:r>
      <w:r>
        <w:rPr>
          <w:rFonts w:ascii="宋体" w:hAnsi="Times New Roman" w:eastAsia="宋体"/>
          <w:b/>
          <w:i w:val="false"/>
          <w:color w:val="000000"/>
          <w:sz w:val="22"/>
        </w:rPr>
        <w:t>请求参数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</w:p>
    <w:bookmarkEnd w:id="299"/>
    <w:bookmarkStart w:name="mfDIZ" w:id="300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"phone": "13800138000",</w:t>
        <w:br/>
        <w:t xml:space="preserve">  "password": "123456"</w:t>
        <w:br/>
        <w:t>}</w:t>
        <w:br/>
      </w:r>
    </w:p>
    <w:bookmarkEnd w:id="300"/>
    <w:bookmarkStart w:name="fWRWs" w:id="30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6.9 发送短信验证码接口</w:t>
      </w:r>
    </w:p>
    <w:bookmarkEnd w:id="301"/>
    <w:bookmarkStart w:name="ud813ead9" w:id="3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接口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https://api.peacelove.top/send-sms</w:t>
      </w:r>
      <w:r>
        <w:rPr>
          <w:rFonts w:ascii="宋体" w:hAnsi="Times New Roman" w:eastAsia="宋体"/>
          <w:b/>
          <w:i w:val="false"/>
          <w:color w:val="000000"/>
          <w:sz w:val="22"/>
        </w:rPr>
        <w:t>方法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POST</w:t>
      </w:r>
      <w:r>
        <w:rPr>
          <w:rFonts w:ascii="宋体" w:hAnsi="Times New Roman" w:eastAsia="宋体"/>
          <w:b/>
          <w:i w:val="false"/>
          <w:color w:val="000000"/>
          <w:sz w:val="22"/>
        </w:rPr>
        <w:t>请求参数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</w:p>
    <w:bookmarkEnd w:id="302"/>
    <w:bookmarkStart w:name="WfkAU" w:id="30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"phone": "13800138000"</w:t>
        <w:br/>
        <w:t>}</w:t>
        <w:br/>
      </w:r>
    </w:p>
    <w:bookmarkEnd w:id="303"/>
    <w:bookmarkStart w:name="u8d470cfb" w:id="3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返回示例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</w:t>
      </w:r>
    </w:p>
    <w:bookmarkEnd w:id="304"/>
    <w:bookmarkStart w:name="JIipI" w:id="30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{</w:t>
        <w:br/>
        <w:t xml:space="preserve">  "success": true,</w:t>
        <w:br/>
        <w:t xml:space="preserve">  "message": "验证码发送成功"</w:t>
        <w:br/>
        <w:t>}</w:t>
        <w:br/>
      </w:r>
    </w:p>
    <w:bookmarkEnd w:id="305"/>
    <w:bookmarkStart w:name="LFJ1J" w:id="30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06"/>
    <w:bookmarkStart w:name="Dlvmw" w:id="30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七、前端文件清单</w:t>
      </w:r>
    </w:p>
    <w:bookmarkEnd w:id="307"/>
    <w:bookmarkStart w:name="WdxWA" w:id="30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7.1 核心JS文件</w:t>
      </w:r>
    </w:p>
    <w:bookmarkEnd w:id="308"/>
    <w:bookmarkStart w:name="NFHaM" w:id="309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900"/>
        <w:gridCol w:w="6734"/>
      </w:tblGrid>
      <w:tr>
        <w:trPr>
          <w:trHeight w:val="495" w:hRule="atLeast"/>
        </w:trPr>
        <w:tc>
          <w:tcPr>
            <w:tcW w:w="6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9d2600e3" w:id="31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文件名</w:t>
            </w:r>
          </w:p>
          <w:bookmarkEnd w:id="310"/>
        </w:tc>
        <w:tc>
          <w:tcPr>
            <w:tcW w:w="6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8322ec83" w:id="31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功能说明</w:t>
            </w:r>
          </w:p>
          <w:bookmarkEnd w:id="311"/>
        </w:tc>
      </w:tr>
      <w:tr>
        <w:trPr>
          <w:trHeight w:val="495" w:hRule="atLeast"/>
        </w:trPr>
        <w:tc>
          <w:tcPr>
            <w:tcW w:w="6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852a222" w:id="31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vip-system.js</w:t>
            </w:r>
          </w:p>
          <w:bookmarkEnd w:id="312"/>
        </w:tc>
        <w:tc>
          <w:tcPr>
            <w:tcW w:w="6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9261693" w:id="31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VIP系统核心模块，封装所有API调用</w:t>
            </w:r>
          </w:p>
          <w:bookmarkEnd w:id="313"/>
        </w:tc>
      </w:tr>
      <w:tr>
        <w:trPr>
          <w:trHeight w:val="495" w:hRule="atLeast"/>
        </w:trPr>
        <w:tc>
          <w:tcPr>
            <w:tcW w:w="6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8c87ac8" w:id="31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vip-login-ui.js</w:t>
            </w:r>
          </w:p>
          <w:bookmarkEnd w:id="314"/>
        </w:tc>
        <w:tc>
          <w:tcPr>
            <w:tcW w:w="6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883e184" w:id="31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VIP登录UI交互逻辑</w:t>
            </w:r>
          </w:p>
          <w:bookmarkEnd w:id="315"/>
        </w:tc>
      </w:tr>
      <w:tr>
        <w:trPr>
          <w:trHeight w:val="495" w:hRule="atLeast"/>
        </w:trPr>
        <w:tc>
          <w:tcPr>
            <w:tcW w:w="6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e4cd998" w:id="31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vip-voucher.js</w:t>
            </w:r>
          </w:p>
          <w:bookmarkEnd w:id="316"/>
        </w:tc>
        <w:tc>
          <w:tcPr>
            <w:tcW w:w="6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262b016" w:id="31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升级码生成器（前端验证）</w:t>
            </w:r>
          </w:p>
          <w:bookmarkEnd w:id="317"/>
        </w:tc>
      </w:tr>
      <w:tr>
        <w:trPr>
          <w:trHeight w:val="495" w:hRule="atLeast"/>
        </w:trPr>
        <w:tc>
          <w:tcPr>
            <w:tcW w:w="6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b335083" w:id="31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vip_data.js</w:t>
            </w:r>
          </w:p>
          <w:bookmarkEnd w:id="318"/>
        </w:tc>
        <w:tc>
          <w:tcPr>
            <w:tcW w:w="6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4972e13" w:id="31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旧版VIP数据存储（已弃用）</w:t>
            </w:r>
          </w:p>
          <w:bookmarkEnd w:id="319"/>
        </w:tc>
      </w:tr>
      <w:tr>
        <w:trPr>
          <w:trHeight w:val="495" w:hRule="atLeast"/>
        </w:trPr>
        <w:tc>
          <w:tcPr>
            <w:tcW w:w="6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441139f" w:id="32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cloud-sync.js</w:t>
            </w:r>
          </w:p>
          <w:bookmarkEnd w:id="320"/>
        </w:tc>
        <w:tc>
          <w:tcPr>
            <w:tcW w:w="6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434691" w:id="32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云端同步功能模块</w:t>
            </w:r>
          </w:p>
          <w:bookmarkEnd w:id="321"/>
        </w:tc>
      </w:tr>
      <w:tr>
        <w:trPr>
          <w:trHeight w:val="495" w:hRule="atLeast"/>
        </w:trPr>
        <w:tc>
          <w:tcPr>
            <w:tcW w:w="6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c544835" w:id="32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script.js</w:t>
            </w:r>
          </w:p>
          <w:bookmarkEnd w:id="322"/>
        </w:tc>
        <w:tc>
          <w:tcPr>
            <w:tcW w:w="6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b3c14b46" w:id="32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首页主逻辑</w:t>
            </w:r>
          </w:p>
          <w:bookmarkEnd w:id="323"/>
        </w:tc>
      </w:tr>
      <w:tr>
        <w:trPr>
          <w:trHeight w:val="495" w:hRule="atLeast"/>
        </w:trPr>
        <w:tc>
          <w:tcPr>
            <w:tcW w:w="6900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21b499e" w:id="32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config_data.js</w:t>
            </w:r>
          </w:p>
          <w:bookmarkEnd w:id="324"/>
        </w:tc>
        <w:tc>
          <w:tcPr>
            <w:tcW w:w="673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1e76b3e" w:id="32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网站配置数据</w:t>
            </w:r>
          </w:p>
          <w:bookmarkEnd w:id="325"/>
        </w:tc>
      </w:tr>
    </w:tbl>
    <w:bookmarkEnd w:id="309"/>
    <w:bookmarkStart w:name="opQlt" w:id="32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7.2 HTML页面</w:t>
      </w:r>
    </w:p>
    <w:bookmarkEnd w:id="326"/>
    <w:bookmarkStart w:name="YuJ5H" w:id="327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987"/>
        <w:gridCol w:w="6647"/>
      </w:tblGrid>
      <w:tr>
        <w:trPr>
          <w:trHeight w:val="495" w:hRule="atLeast"/>
        </w:trPr>
        <w:tc>
          <w:tcPr>
            <w:tcW w:w="6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fd3a8b6" w:id="32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文件名</w:t>
            </w:r>
          </w:p>
          <w:bookmarkEnd w:id="328"/>
        </w:tc>
        <w:tc>
          <w:tcPr>
            <w:tcW w:w="6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57a71b2" w:id="32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功能说明</w:t>
            </w:r>
          </w:p>
          <w:bookmarkEnd w:id="329"/>
        </w:tc>
      </w:tr>
      <w:tr>
        <w:trPr>
          <w:trHeight w:val="495" w:hRule="atLeast"/>
        </w:trPr>
        <w:tc>
          <w:tcPr>
            <w:tcW w:w="6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fcd2e4e" w:id="33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index.html</w:t>
            </w:r>
          </w:p>
          <w:bookmarkEnd w:id="330"/>
        </w:tc>
        <w:tc>
          <w:tcPr>
            <w:tcW w:w="6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d3088b" w:id="33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首页（包含VIP登录弹窗）</w:t>
            </w:r>
          </w:p>
          <w:bookmarkEnd w:id="331"/>
        </w:tc>
      </w:tr>
      <w:tr>
        <w:trPr>
          <w:trHeight w:val="495" w:hRule="atLeast"/>
        </w:trPr>
        <w:tc>
          <w:tcPr>
            <w:tcW w:w="6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66458c4" w:id="33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editor.html</w:t>
            </w:r>
          </w:p>
          <w:bookmarkEnd w:id="332"/>
        </w:tc>
        <w:tc>
          <w:tcPr>
            <w:tcW w:w="6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42ea61d3" w:id="33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海报编辑器（包含VIP功能）</w:t>
            </w:r>
          </w:p>
          <w:bookmarkEnd w:id="333"/>
        </w:tc>
      </w:tr>
      <w:tr>
        <w:trPr>
          <w:trHeight w:val="495" w:hRule="atLeast"/>
        </w:trPr>
        <w:tc>
          <w:tcPr>
            <w:tcW w:w="698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adea76c" w:id="33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voucher-manager.html</w:t>
            </w:r>
          </w:p>
          <w:bookmarkEnd w:id="334"/>
        </w:tc>
        <w:tc>
          <w:tcPr>
            <w:tcW w:w="6647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30c00d" w:id="33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升级码管理页面（管理员专用）</w:t>
            </w:r>
          </w:p>
          <w:bookmarkEnd w:id="335"/>
        </w:tc>
      </w:tr>
    </w:tbl>
    <w:bookmarkEnd w:id="327"/>
    <w:bookmarkStart w:name="CDnpW" w:id="33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7.3 CSS文件</w:t>
      </w:r>
    </w:p>
    <w:bookmarkEnd w:id="336"/>
    <w:bookmarkStart w:name="ixn38" w:id="337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6903"/>
        <w:gridCol w:w="6731"/>
      </w:tblGrid>
      <w:tr>
        <w:trPr>
          <w:trHeight w:val="495" w:hRule="atLeast"/>
        </w:trPr>
        <w:tc>
          <w:tcPr>
            <w:tcW w:w="69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df477584" w:id="33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文件名</w:t>
            </w:r>
          </w:p>
          <w:bookmarkEnd w:id="338"/>
        </w:tc>
        <w:tc>
          <w:tcPr>
            <w:tcW w:w="67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534b4b6" w:id="33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功能说明</w:t>
            </w:r>
          </w:p>
          <w:bookmarkEnd w:id="339"/>
        </w:tc>
      </w:tr>
      <w:tr>
        <w:trPr>
          <w:trHeight w:val="495" w:hRule="atLeast"/>
        </w:trPr>
        <w:tc>
          <w:tcPr>
            <w:tcW w:w="6903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6ccb585" w:id="34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styles.css</w:t>
            </w:r>
          </w:p>
          <w:bookmarkEnd w:id="340"/>
        </w:tc>
        <w:tc>
          <w:tcPr>
            <w:tcW w:w="6731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651bd22" w:id="34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全局样式表</w:t>
            </w:r>
          </w:p>
          <w:bookmarkEnd w:id="341"/>
        </w:tc>
      </w:tr>
    </w:tbl>
    <w:bookmarkEnd w:id="337"/>
    <w:bookmarkStart w:name="Z6TOi" w:id="342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42"/>
    <w:bookmarkStart w:name="h3x3B" w:id="343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八、环境变量配置</w:t>
      </w:r>
    </w:p>
    <w:bookmarkEnd w:id="343"/>
    <w:bookmarkStart w:name="tXgp8" w:id="34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8.1 必需的环境变量</w:t>
      </w:r>
    </w:p>
    <w:bookmarkEnd w:id="344"/>
    <w:bookmarkStart w:name="c3rHK" w:id="345"/>
    <w:tbl>
      <w:tblPr>
        <w:tblW w:w="0" w:type="auto"/>
        <w:tblCellSpacing w:w="0" w:type="auto"/>
        <w:tblInd w:w="115" w:type="dxa"/>
        <w:tblBorders>
          <w:top w:val="single" w:color="cccccc" w:sz="8"/>
          <w:left w:val="single" w:color="cccccc" w:sz="8"/>
          <w:bottom w:val="single" w:color="cccccc" w:sz="8"/>
          <w:right w:val="single" w:color="cccccc" w:sz="8"/>
          <w:insideH w:val="none"/>
          <w:insideV w:val="none"/>
        </w:tblBorders>
      </w:tblPr>
      <w:tblGrid>
        <w:gridCol w:w="4595"/>
        <w:gridCol w:w="4245"/>
        <w:gridCol w:w="4794"/>
      </w:tblGrid>
      <w:tr>
        <w:trPr>
          <w:trHeight w:val="495" w:hRule="atLeast"/>
        </w:trPr>
        <w:tc>
          <w:tcPr>
            <w:tcW w:w="45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c8704d" w:id="34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变量名</w:t>
            </w:r>
          </w:p>
          <w:bookmarkEnd w:id="346"/>
        </w:tc>
        <w:tc>
          <w:tcPr>
            <w:tcW w:w="42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6e66034" w:id="34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说明</w:t>
            </w:r>
          </w:p>
          <w:bookmarkEnd w:id="347"/>
        </w:tc>
        <w:tc>
          <w:tcPr>
            <w:tcW w:w="47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3965225" w:id="34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示例</w:t>
            </w:r>
          </w:p>
          <w:bookmarkEnd w:id="348"/>
        </w:tc>
      </w:tr>
      <w:tr>
        <w:trPr>
          <w:trHeight w:val="495" w:hRule="atLeast"/>
        </w:trPr>
        <w:tc>
          <w:tcPr>
            <w:tcW w:w="45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18eafc5" w:id="34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TENCENT_ENV_ID</w:t>
            </w:r>
          </w:p>
          <w:bookmarkEnd w:id="349"/>
        </w:tc>
        <w:tc>
          <w:tcPr>
            <w:tcW w:w="42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fac224a" w:id="35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腾讯云环境ID</w:t>
            </w:r>
          </w:p>
          <w:bookmarkEnd w:id="350"/>
        </w:tc>
        <w:tc>
          <w:tcPr>
            <w:tcW w:w="47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1e8dbb9" w:id="35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postdiy-0g2mftaf6a0fc450</w:t>
            </w:r>
          </w:p>
          <w:bookmarkEnd w:id="351"/>
        </w:tc>
      </w:tr>
      <w:tr>
        <w:trPr>
          <w:trHeight w:val="495" w:hRule="atLeast"/>
        </w:trPr>
        <w:tc>
          <w:tcPr>
            <w:tcW w:w="45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1d0a24d" w:id="35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ADMIN_USER_ID</w:t>
            </w:r>
          </w:p>
          <w:bookmarkEnd w:id="352"/>
        </w:tc>
        <w:tc>
          <w:tcPr>
            <w:tcW w:w="42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afc7d763" w:id="35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管理员用户ID</w:t>
            </w:r>
          </w:p>
          <w:bookmarkEnd w:id="353"/>
        </w:tc>
        <w:tc>
          <w:tcPr>
            <w:tcW w:w="47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bd053c0" w:id="35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admin_user_id</w:t>
            </w:r>
          </w:p>
          <w:bookmarkEnd w:id="354"/>
        </w:tc>
      </w:tr>
      <w:tr>
        <w:trPr>
          <w:trHeight w:val="495" w:hRule="atLeast"/>
        </w:trPr>
        <w:tc>
          <w:tcPr>
            <w:tcW w:w="45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68800667" w:id="35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SPUG_TOKEN</w:t>
            </w:r>
          </w:p>
          <w:bookmarkEnd w:id="355"/>
        </w:tc>
        <w:tc>
          <w:tcPr>
            <w:tcW w:w="42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580b33a" w:id="35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短信服务Token</w:t>
            </w:r>
          </w:p>
          <w:bookmarkEnd w:id="356"/>
        </w:tc>
        <w:tc>
          <w:tcPr>
            <w:tcW w:w="47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c4956c53" w:id="357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your_spug_token</w:t>
            </w:r>
          </w:p>
          <w:bookmarkEnd w:id="357"/>
        </w:tc>
      </w:tr>
      <w:tr>
        <w:trPr>
          <w:trHeight w:val="495" w:hRule="atLeast"/>
        </w:trPr>
        <w:tc>
          <w:tcPr>
            <w:tcW w:w="45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216645" w:id="358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SPUG_TEMPLATE_CODE</w:t>
            </w:r>
          </w:p>
          <w:bookmarkEnd w:id="358"/>
        </w:tc>
        <w:tc>
          <w:tcPr>
            <w:tcW w:w="42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3e2c1ba1" w:id="359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短信模板CODE</w:t>
            </w:r>
          </w:p>
          <w:bookmarkEnd w:id="359"/>
        </w:tc>
        <w:tc>
          <w:tcPr>
            <w:tcW w:w="47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faded313" w:id="360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your_template_code</w:t>
            </w:r>
          </w:p>
          <w:bookmarkEnd w:id="360"/>
        </w:tc>
      </w:tr>
      <w:tr>
        <w:trPr>
          <w:trHeight w:val="495" w:hRule="atLeast"/>
        </w:trPr>
        <w:tc>
          <w:tcPr>
            <w:tcW w:w="45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2b52647e" w:id="361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COS_SECRET_ID</w:t>
            </w:r>
          </w:p>
          <w:bookmarkEnd w:id="361"/>
        </w:tc>
        <w:tc>
          <w:tcPr>
            <w:tcW w:w="42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7be42385" w:id="362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COS密钥ID</w:t>
            </w:r>
          </w:p>
          <w:bookmarkEnd w:id="362"/>
        </w:tc>
        <w:tc>
          <w:tcPr>
            <w:tcW w:w="47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1cfe271e" w:id="363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your_cos_secret_id</w:t>
            </w:r>
          </w:p>
          <w:bookmarkEnd w:id="363"/>
        </w:tc>
      </w:tr>
      <w:tr>
        <w:trPr>
          <w:trHeight w:val="495" w:hRule="atLeast"/>
        </w:trPr>
        <w:tc>
          <w:tcPr>
            <w:tcW w:w="459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58e2086f" w:id="364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COS_SECRET_KEY</w:t>
            </w:r>
          </w:p>
          <w:bookmarkEnd w:id="364"/>
        </w:tc>
        <w:tc>
          <w:tcPr>
            <w:tcW w:w="4245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e69f0ad3" w:id="365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Times New Roman" w:eastAsia="宋体"/>
                <w:b w:val="false"/>
                <w:i w:val="false"/>
                <w:color w:val="000000"/>
                <w:sz w:val="22"/>
              </w:rPr>
              <w:t>COS密钥Key</w:t>
            </w:r>
          </w:p>
          <w:bookmarkEnd w:id="365"/>
        </w:tc>
        <w:tc>
          <w:tcPr>
            <w:tcW w:w="4794" w:type="dxa"/>
            <w:tcBorders>
              <w:top w:val="single" w:color="eeeeee" w:sz="8"/>
              <w:left w:val="single" w:color="eeeeee" w:sz="8"/>
              <w:bottom w:val="single" w:color="eeeeee" w:sz="8"/>
              <w:right w:val="single" w:color="eeeeee" w:sz="8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bookmarkStart w:name="u00ca7f6b" w:id="366"/>
          <w:p>
            <w:pPr>
              <w:spacing w:after="50" w:line="360" w:lineRule="auto" w:beforeLines="100"/>
              <w:ind w:left="0"/>
              <w:jc w:val="left"/>
            </w:pPr>
            <w:r>
              <w:rPr>
                <w:rFonts w:ascii="宋体" w:hAnsi="Courier New" w:eastAsia="宋体"/>
                <w:b w:val="false"/>
                <w:i w:val="false"/>
                <w:color w:val="000000"/>
                <w:sz w:val="22"/>
              </w:rPr>
              <w:t>your_cos_secret_key</w:t>
            </w:r>
          </w:p>
          <w:bookmarkEnd w:id="366"/>
        </w:tc>
      </w:tr>
    </w:tbl>
    <w:bookmarkEnd w:id="345"/>
    <w:bookmarkStart w:name="vpXvr" w:id="36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8.2 COS配置</w:t>
      </w:r>
    </w:p>
    <w:bookmarkEnd w:id="367"/>
    <w:bookmarkStart w:name="uf86aec21" w:id="368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Bucket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postdiyavatar-1308395249</w:t>
      </w:r>
    </w:p>
    <w:bookmarkEnd w:id="368"/>
    <w:bookmarkStart w:name="u0c74eff6" w:id="369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Region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ap-guangzhou</w:t>
      </w:r>
    </w:p>
    <w:bookmarkEnd w:id="369"/>
    <w:bookmarkStart w:name="u3e0e72ec" w:id="370"/>
    <w:p>
      <w:pPr>
        <w:numPr>
          <w:ilvl w:val="0"/>
          <w:numId w:val="6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存储路径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user-images/{userId}/{logo\|qrcode}.png</w:t>
      </w:r>
    </w:p>
    <w:bookmarkEnd w:id="370"/>
    <w:bookmarkStart w:name="t5Irw" w:id="37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71"/>
    <w:bookmarkStart w:name="baDeL" w:id="372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九、已部署的云函数配置</w:t>
      </w:r>
    </w:p>
    <w:bookmarkEnd w:id="372"/>
    <w:bookmarkStart w:name="u02f24331" w:id="37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环境ID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postdiy-0g2mftaf6a0fc450</w:t>
      </w:r>
      <w:r>
        <w:rPr>
          <w:rFonts w:ascii="宋体" w:hAnsi="Times New Roman" w:eastAsia="宋体"/>
          <w:b/>
          <w:i w:val="false"/>
          <w:color w:val="000000"/>
          <w:sz w:val="22"/>
        </w:rPr>
        <w:t>区域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ap-shanghai</w:t>
      </w:r>
      <w:r>
        <w:rPr>
          <w:rFonts w:ascii="宋体" w:hAnsi="Times New Roman" w:eastAsia="宋体"/>
          <w:b/>
          <w:i w:val="false"/>
          <w:color w:val="000000"/>
          <w:sz w:val="22"/>
        </w:rPr>
        <w:t>运行时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Nodejs18.15</w:t>
      </w:r>
      <w:r>
        <w:rPr>
          <w:rFonts w:ascii="宋体" w:hAnsi="Times New Roman" w:eastAsia="宋体"/>
          <w:b/>
          <w:i w:val="false"/>
          <w:color w:val="000000"/>
          <w:sz w:val="22"/>
        </w:rPr>
        <w:t>超时时间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60秒</w:t>
      </w:r>
    </w:p>
    <w:bookmarkEnd w:id="373"/>
    <w:bookmarkStart w:name="u18bd43aa" w:id="37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所有云函数均已部署并可正常调用。</w:t>
      </w:r>
    </w:p>
    <w:bookmarkEnd w:id="374"/>
    <w:bookmarkStart w:name="q3jsC" w:id="375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75"/>
    <w:bookmarkStart w:name="ApSPh" w:id="376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十、升级码生成规则详细说明</w:t>
      </w:r>
    </w:p>
    <w:bookmarkEnd w:id="376"/>
    <w:bookmarkStart w:name="ssee5" w:id="37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10.1 生成算法</w:t>
      </w:r>
    </w:p>
    <w:bookmarkEnd w:id="377"/>
    <w:bookmarkStart w:name="OhaRv" w:id="378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const chars = '012356789ABCDEFGHIJKLMNOPQRSTUVWXYZ';</w:t>
        <w:br/>
        <w:t>const min6Count = 1;</w:t>
        <w:br/>
        <w:t>const min8Count = 2;</w:t>
        <w:br/>
        <w:t/>
        <w:br/>
        <w:t>// 生成8位随机码</w:t>
        <w:br/>
        <w:t>while (true) {</w:t>
        <w:br/>
        <w:t xml:space="preserve">  let code = '';</w:t>
        <w:br/>
        <w:t xml:space="preserve">  let sixCount = 0;</w:t>
        <w:br/>
        <w:t xml:space="preserve">  let eightCount = 0;</w:t>
        <w:br/>
        <w:t xml:space="preserve">  </w:t>
        <w:br/>
        <w:t xml:space="preserve">  for (let i = 0; i &lt; 8; i++) {</w:t>
        <w:br/>
        <w:t xml:space="preserve">    const randomChar = chars.charAt(Math.floor(Math.random() * chars.length));</w:t>
        <w:br/>
        <w:t xml:space="preserve">    code += randomChar;</w:t>
        <w:br/>
        <w:t xml:space="preserve">    </w:t>
        <w:br/>
        <w:t xml:space="preserve">    if (randomChar === '6') sixCount++;</w:t>
        <w:br/>
        <w:t xml:space="preserve">    if (randomChar === '8') eightCount++;</w:t>
        <w:br/>
        <w:t xml:space="preserve">  }</w:t>
        <w:br/>
        <w:t xml:space="preserve">  </w:t>
        <w:br/>
        <w:t xml:space="preserve">  if (sixCount &gt;= min6Count &amp;&amp; eightCount &gt;= min8Count) {</w:t>
        <w:br/>
        <w:t xml:space="preserve">    return `VIP${code}`;</w:t>
        <w:br/>
        <w:t xml:space="preserve">  }</w:t>
        <w:br/>
        <w:t>}</w:t>
        <w:br/>
      </w:r>
    </w:p>
    <w:bookmarkEnd w:id="378"/>
    <w:bookmarkStart w:name="uAXHW" w:id="37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10.2 验证规则</w:t>
      </w:r>
    </w:p>
    <w:bookmarkEnd w:id="379"/>
    <w:bookmarkStart w:name="u3b7e35d4" w:id="380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格式验证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必须以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VIP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开头，后跟8位字符</w:t>
      </w:r>
    </w:p>
    <w:bookmarkEnd w:id="380"/>
    <w:bookmarkStart w:name="u32f1a7b9" w:id="381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数字4检查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不能包含数字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4</w:t>
      </w:r>
    </w:p>
    <w:bookmarkEnd w:id="381"/>
    <w:bookmarkStart w:name="ub6bc387e" w:id="382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数字6检查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至少包含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1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个数字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6</w:t>
      </w:r>
    </w:p>
    <w:bookmarkEnd w:id="382"/>
    <w:bookmarkStart w:name="u289893ba" w:id="383"/>
    <w:p>
      <w:pPr>
        <w:numPr>
          <w:ilvl w:val="0"/>
          <w:numId w:val="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数字8检查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至少包含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2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个数字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8</w:t>
      </w:r>
    </w:p>
    <w:bookmarkEnd w:id="383"/>
    <w:bookmarkStart w:name="rNjLZ" w:id="384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10.3 有效期计算</w:t>
      </w:r>
    </w:p>
    <w:bookmarkEnd w:id="384"/>
    <w:bookmarkStart w:name="qcnL9" w:id="385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function calculateValidUntil(durationMonths) {</w:t>
        <w:br/>
        <w:t xml:space="preserve">  const now = new Date();</w:t>
        <w:br/>
        <w:t xml:space="preserve">  const validUntil = new Date(now);</w:t>
        <w:br/>
        <w:t xml:space="preserve">  validUntil.setMonth(now.getMonth() + durationMonths);</w:t>
        <w:br/>
        <w:t xml:space="preserve">  </w:t>
        <w:br/>
        <w:t xml:space="preserve">  // 设置为当月最后一天的24:00:00</w:t>
        <w:br/>
        <w:t xml:space="preserve">  validUntil.setMonth(validUntil.getMonth() + 1);</w:t>
        <w:br/>
        <w:t xml:space="preserve">  validUntil.setDate(0);</w:t>
        <w:br/>
        <w:t xml:space="preserve">  validUntil.setHours(24, 0, 0, 0);</w:t>
        <w:br/>
        <w:t xml:space="preserve">  </w:t>
        <w:br/>
        <w:t xml:space="preserve">  return validUntil;</w:t>
        <w:br/>
        <w:t>}</w:t>
        <w:br/>
      </w:r>
    </w:p>
    <w:bookmarkEnd w:id="385"/>
    <w:bookmarkStart w:name="dxv8k" w:id="38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86"/>
    <w:bookmarkStart w:name="WnNJX" w:id="38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十一、部署命令</w:t>
      </w:r>
    </w:p>
    <w:bookmarkEnd w:id="387"/>
    <w:bookmarkStart w:name="KT8tm" w:id="38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11.1 初始化环境</w:t>
      </w:r>
    </w:p>
    <w:bookmarkEnd w:id="388"/>
    <w:bookmarkStart w:name="pj5GG" w:id="389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cloudbase login</w:t>
        <w:br/>
        <w:t>cloudbase env list</w:t>
        <w:br/>
      </w:r>
    </w:p>
    <w:bookmarkEnd w:id="389"/>
    <w:bookmarkStart w:name="Ltyg9" w:id="390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11.2 部署云函数</w:t>
      </w:r>
    </w:p>
    <w:bookmarkEnd w:id="390"/>
    <w:bookmarkStart w:name="WU7gt" w:id="391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# 部署单个云函数</w:t>
        <w:br/>
        <w:t>cloudbase function deploy user-generate-voucher</w:t>
        <w:br/>
        <w:t/>
        <w:br/>
        <w:t># 部署所有云函数</w:t>
        <w:br/>
        <w:t>cloudbase function deploy *</w:t>
        <w:br/>
      </w:r>
    </w:p>
    <w:bookmarkEnd w:id="391"/>
    <w:bookmarkStart w:name="q7XxF" w:id="392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11.3 设置环境变量</w:t>
      </w:r>
    </w:p>
    <w:bookmarkEnd w:id="392"/>
    <w:bookmarkStart w:name="REE0V" w:id="393"/>
    <w:p>
      <w:pPr>
        <w:pStyle w:val="ne-codeblock"/>
        <w:pBdr>
          <w:top w:val="single" w:sz="4" w:space="1" w:color="404040" w:themeColor="text1"/>
          <w:left w:val="single" w:sz="4" w:space="4" w:color="404040" w:themeColor="text1"/>
          <w:bottom w:val="single" w:sz="4" w:space="1" w:color="404040" w:themeColor="text1"/>
          <w:right w:val="single" w:sz="4" w:space="4" w:color="404040" w:themeColor="text1"/>
        </w:pBdr>
        <w:shd w:color="auto" w:fill="F2F2F2" w:val="clear"/>
        <w:spacing w:after="50" w:line="360" w:lineRule="auto" w:beforeLines="100"/>
        <w:ind w:left="0"/>
        <w:jc w:val="left"/>
      </w:pPr>
      <w:r>
        <w:rPr>
          <w:rFonts w:ascii="宋体" w:hAnsi="Courier New" w:eastAsia="宋体"/>
          <w:color w:val="000000"/>
          <w:sz w:val="20"/>
        </w:rPr>
        <w:t/>
        <w:t>cloudbase env set -e postdiy-0g2mftaf6a0fc450 \</w:t>
        <w:br/>
        <w:t xml:space="preserve">  -v ADMIN_USER_ID=your_admin_user_id \</w:t>
        <w:br/>
        <w:t xml:space="preserve">  -v SPUG_TOKEN=your_spug_token \</w:t>
        <w:br/>
        <w:t xml:space="preserve">  -v SPUG_TEMPLATE_CODE=your_template_code</w:t>
        <w:br/>
      </w:r>
    </w:p>
    <w:bookmarkEnd w:id="393"/>
    <w:bookmarkStart w:name="JN1Nx" w:id="394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394"/>
    <w:bookmarkStart w:name="Ag493" w:id="395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十二、待完成事项</w:t>
      </w:r>
    </w:p>
    <w:bookmarkEnd w:id="395"/>
    <w:bookmarkStart w:name="B4MbV" w:id="396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12.1 管理员权限配置</w:t>
      </w:r>
    </w:p>
    <w:bookmarkEnd w:id="396"/>
    <w:bookmarkStart w:name="u236c3ceb" w:id="397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设置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ADMIN_USER_ID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环境变量</w:t>
      </w:r>
    </w:p>
    <w:bookmarkEnd w:id="397"/>
    <w:bookmarkStart w:name="u6abd69c9" w:id="39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确认管理员用户已注册并获取其userId</w:t>
      </w:r>
    </w:p>
    <w:bookmarkEnd w:id="398"/>
    <w:bookmarkStart w:name="HTY6r" w:id="399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12.2 短信服务配置</w:t>
      </w:r>
    </w:p>
    <w:bookmarkEnd w:id="399"/>
    <w:bookmarkStart w:name="u43863b02" w:id="40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配置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SPUG_TOKEN</w:t>
      </w:r>
    </w:p>
    <w:bookmarkEnd w:id="400"/>
    <w:bookmarkStart w:name="uf19d6937" w:id="401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配置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SPUG_TEMPLATE_CODE</w:t>
      </w:r>
    </w:p>
    <w:bookmarkEnd w:id="401"/>
    <w:bookmarkStart w:name="u41081d56" w:id="40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测试短信发送功能</w:t>
      </w:r>
    </w:p>
    <w:bookmarkEnd w:id="402"/>
    <w:bookmarkStart w:name="lXSB0" w:id="403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12.3 数据库初始化</w:t>
      </w:r>
    </w:p>
    <w:bookmarkEnd w:id="403"/>
    <w:bookmarkStart w:name="ueb8b2732" w:id="40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运行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init-database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 云函数</w:t>
      </w:r>
    </w:p>
    <w:bookmarkEnd w:id="404"/>
    <w:bookmarkStart w:name="u640f5842" w:id="40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验证集合创建成功</w:t>
      </w:r>
    </w:p>
    <w:bookmarkEnd w:id="405"/>
    <w:bookmarkStart w:name="u6766d470" w:id="406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创建索引（见第五部分）</w:t>
      </w:r>
    </w:p>
    <w:bookmarkEnd w:id="406"/>
    <w:bookmarkStart w:name="MYXmY" w:id="407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12.4 升级码批量生成</w:t>
      </w:r>
    </w:p>
    <w:bookmarkEnd w:id="407"/>
    <w:bookmarkStart w:name="ud343f36b" w:id="408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确认管理员权限已配置</w:t>
      </w:r>
    </w:p>
    <w:bookmarkEnd w:id="408"/>
    <w:bookmarkStart w:name="u714b272e" w:id="409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批量生成升级码（每种时长50个）</w:t>
      </w:r>
    </w:p>
    <w:bookmarkEnd w:id="409"/>
    <w:bookmarkStart w:name="uc4ee4fba" w:id="410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验证生成结果</w:t>
      </w:r>
    </w:p>
    <w:bookmarkEnd w:id="410"/>
    <w:bookmarkStart w:name="UM3cY" w:id="41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12.5 测试验证</w:t>
      </w:r>
    </w:p>
    <w:bookmarkEnd w:id="411"/>
    <w:bookmarkStart w:name="ub7a38e11" w:id="41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测试注册/登录流程</w:t>
      </w:r>
    </w:p>
    <w:bookmarkEnd w:id="412"/>
    <w:bookmarkStart w:name="ue5aa8aa0" w:id="413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测试升级码生成</w:t>
      </w:r>
    </w:p>
    <w:bookmarkEnd w:id="413"/>
    <w:bookmarkStart w:name="uff2a9788" w:id="414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测试升级码验证</w:t>
      </w:r>
    </w:p>
    <w:bookmarkEnd w:id="414"/>
    <w:bookmarkStart w:name="u9de2305a" w:id="415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测试升级码管理页面</w:t>
      </w:r>
    </w:p>
    <w:bookmarkEnd w:id="415"/>
    <w:bookmarkStart w:name="GVaiN" w:id="41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16"/>
    <w:bookmarkStart w:name="FUO97" w:id="41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十三、开发建议</w:t>
      </w:r>
    </w:p>
    <w:bookmarkEnd w:id="417"/>
    <w:bookmarkStart w:name="uakNm" w:id="418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13.1 开发顺序建议</w:t>
      </w:r>
    </w:p>
    <w:bookmarkEnd w:id="418"/>
    <w:bookmarkStart w:name="u8fb904f5" w:id="419"/>
    <w:p>
      <w:pPr>
        <w:numPr>
          <w:ilvl w:val="0"/>
          <w:numId w:val="1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第一阶段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基础功能</w:t>
      </w:r>
    </w:p>
    <w:bookmarkEnd w:id="419"/>
    <w:bookmarkStart w:name="u88b9a819" w:id="420"/>
    <w:p>
      <w:pPr>
        <w:numPr>
          <w:ilvl w:val="1"/>
          <w:numId w:val="1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数据库集合创建和索引配置</w:t>
      </w:r>
    </w:p>
    <w:bookmarkEnd w:id="420"/>
    <w:bookmarkStart w:name="ue0c40a5c" w:id="421"/>
    <w:p>
      <w:pPr>
        <w:numPr>
          <w:ilvl w:val="1"/>
          <w:numId w:val="1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用户注册/登录功能 </w:t>
      </w:r>
    </w:p>
    <w:bookmarkEnd w:id="421"/>
    <w:bookmarkStart w:name="udcd2d9e6" w:id="422"/>
    <w:p>
      <w:pPr>
        <w:numPr>
          <w:ilvl w:val="1"/>
          <w:numId w:val="14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短信验证码功能</w:t>
      </w:r>
    </w:p>
    <w:bookmarkEnd w:id="422"/>
    <w:bookmarkStart w:name="u9d3bfbe3" w:id="423"/>
    <w:p>
      <w:pPr>
        <w:numPr>
          <w:ilvl w:val="0"/>
          <w:numId w:val="15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第二阶段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VIP核心功能</w:t>
      </w:r>
    </w:p>
    <w:bookmarkEnd w:id="423"/>
    <w:bookmarkStart w:name="u475b437b" w:id="424"/>
    <w:p>
      <w:pPr>
        <w:numPr>
          <w:ilvl w:val="1"/>
          <w:numId w:val="1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升级码生成（管理员）</w:t>
      </w:r>
    </w:p>
    <w:bookmarkEnd w:id="424"/>
    <w:bookmarkStart w:name="u0d9c2f68" w:id="425"/>
    <w:p>
      <w:pPr>
        <w:numPr>
          <w:ilvl w:val="1"/>
          <w:numId w:val="1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升级码验证和使用</w:t>
      </w:r>
    </w:p>
    <w:bookmarkEnd w:id="425"/>
    <w:bookmarkStart w:name="u4feeacdc" w:id="426"/>
    <w:p>
      <w:pPr>
        <w:numPr>
          <w:ilvl w:val="1"/>
          <w:numId w:val="16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用户VIP状态更新</w:t>
      </w:r>
    </w:p>
    <w:bookmarkEnd w:id="426"/>
    <w:bookmarkStart w:name="uee5d4c33" w:id="427"/>
    <w:p>
      <w:pPr>
        <w:numPr>
          <w:ilvl w:val="0"/>
          <w:numId w:val="17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第三阶段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管理功能</w:t>
      </w:r>
    </w:p>
    <w:bookmarkEnd w:id="427"/>
    <w:bookmarkStart w:name="u227390a6" w:id="428"/>
    <w:p>
      <w:pPr>
        <w:numPr>
          <w:ilvl w:val="1"/>
          <w:numId w:val="1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升级码列表查询</w:t>
      </w:r>
    </w:p>
    <w:bookmarkEnd w:id="428"/>
    <w:bookmarkStart w:name="uc7fcca84" w:id="429"/>
    <w:p>
      <w:pPr>
        <w:numPr>
          <w:ilvl w:val="1"/>
          <w:numId w:val="1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升级码管理页面</w:t>
      </w:r>
    </w:p>
    <w:bookmarkEnd w:id="429"/>
    <w:bookmarkStart w:name="u9c02e49c" w:id="430"/>
    <w:p>
      <w:pPr>
        <w:numPr>
          <w:ilvl w:val="1"/>
          <w:numId w:val="18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批量生成升级码</w:t>
      </w:r>
    </w:p>
    <w:bookmarkEnd w:id="430"/>
    <w:bookmarkStart w:name="u383f49f5" w:id="431"/>
    <w:p>
      <w:pPr>
        <w:numPr>
          <w:ilvl w:val="0"/>
          <w:numId w:val="19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第四阶段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增强功能</w:t>
      </w:r>
    </w:p>
    <w:bookmarkEnd w:id="431"/>
    <w:bookmarkStart w:name="u857c03fe" w:id="432"/>
    <w:p>
      <w:pPr>
        <w:numPr>
          <w:ilvl w:val="1"/>
          <w:numId w:val="2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密码设置和登录</w:t>
      </w:r>
    </w:p>
    <w:bookmarkEnd w:id="432"/>
    <w:bookmarkStart w:name="u3dd75ab0" w:id="433"/>
    <w:p>
      <w:pPr>
        <w:numPr>
          <w:ilvl w:val="1"/>
          <w:numId w:val="2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图片上传和管理</w:t>
      </w:r>
    </w:p>
    <w:bookmarkEnd w:id="433"/>
    <w:bookmarkStart w:name="u19e0b675" w:id="434"/>
    <w:p>
      <w:pPr>
        <w:numPr>
          <w:ilvl w:val="1"/>
          <w:numId w:val="20"/>
        </w:numPr>
        <w:spacing w:after="50" w:line="360" w:lineRule="auto" w:beforeLines="100"/>
        <w:ind w:left="720"/>
        <w:jc w:val="left"/>
      </w:pPr>
      <w:r>
        <w:rPr>
          <w:rFonts w:ascii="宋体" w:hAnsi="Times New Roman" w:eastAsia="宋体"/>
          <w:b w:val="false"/>
          <w:i w:val="false"/>
          <w:color w:val="000000"/>
          <w:sz w:val="22"/>
        </w:rPr>
        <w:t>用户信息管理</w:t>
      </w:r>
    </w:p>
    <w:bookmarkEnd w:id="434"/>
    <w:bookmarkStart w:name="sx2wN" w:id="435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13.2 注意事项</w:t>
      </w:r>
    </w:p>
    <w:bookmarkEnd w:id="435"/>
    <w:bookmarkStart w:name="u6e76357a" w:id="436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升级码生成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确保管理员权限验证正确</w:t>
      </w:r>
    </w:p>
    <w:bookmarkEnd w:id="436"/>
    <w:bookmarkStart w:name="uc11ea7ca" w:id="437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有效期计算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注意月份最后一天的边界情况</w:t>
      </w:r>
    </w:p>
    <w:bookmarkEnd w:id="437"/>
    <w:bookmarkStart w:name="u6b41ed7c" w:id="438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并发处理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升级码使用时需确保原子性</w:t>
      </w:r>
    </w:p>
    <w:bookmarkEnd w:id="438"/>
    <w:bookmarkStart w:name="u2ef4b908" w:id="439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数据同步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用户信息和VIP状态需保持一致</w:t>
      </w:r>
    </w:p>
    <w:bookmarkEnd w:id="439"/>
    <w:bookmarkStart w:name="u4313c413" w:id="440"/>
    <w:p>
      <w:pPr>
        <w:numPr>
          <w:ilvl w:val="0"/>
          <w:numId w:val="21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错误处理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所有接口需妥善处理异常情况</w:t>
      </w:r>
    </w:p>
    <w:bookmarkEnd w:id="440"/>
    <w:bookmarkStart w:name="jjovs" w:id="441"/>
    <w:p>
      <w:pPr>
        <w:pStyle w:val="Heading4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13.3 扩展建议</w:t>
      </w:r>
    </w:p>
    <w:bookmarkEnd w:id="441"/>
    <w:bookmarkStart w:name="u44a58bc5" w:id="442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升级码类型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可考虑增加不同类型的升级码（如限时优惠码）</w:t>
      </w:r>
    </w:p>
    <w:bookmarkEnd w:id="442"/>
    <w:bookmarkStart w:name="u593e7f67" w:id="443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使用统计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添加升级码使用情况统计功能</w:t>
      </w:r>
    </w:p>
    <w:bookmarkEnd w:id="443"/>
    <w:bookmarkStart w:name="u1f0e9d70" w:id="444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自动续期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考虑VIP到期前自动续期功能</w:t>
      </w:r>
    </w:p>
    <w:bookmarkEnd w:id="444"/>
    <w:bookmarkStart w:name="u78251a76" w:id="445"/>
    <w:p>
      <w:pPr>
        <w:numPr>
          <w:ilvl w:val="0"/>
          <w:numId w:val="22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分享奖励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增加分享生成升级码的奖励机制</w:t>
      </w:r>
    </w:p>
    <w:bookmarkEnd w:id="445"/>
    <w:bookmarkStart w:name="D2ih1" w:id="446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46"/>
    <w:bookmarkStart w:name="nmTSI" w:id="447"/>
    <w:p>
      <w:pPr>
        <w:pStyle w:val="Heading3"/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</w:rPr>
        <w:t>十四、联系方式</w:t>
      </w:r>
    </w:p>
    <w:bookmarkEnd w:id="447"/>
    <w:bookmarkStart w:name="uc85c62c5" w:id="448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项目地址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https://github.com/minigames/postdiy</w:t>
      </w:r>
    </w:p>
    <w:bookmarkEnd w:id="448"/>
    <w:bookmarkStart w:name="u5ab5f522" w:id="449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API地址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https://api.peacelove.top</w:t>
      </w:r>
    </w:p>
    <w:bookmarkEnd w:id="449"/>
    <w:bookmarkStart w:name="u76358324" w:id="450"/>
    <w:p>
      <w:pPr>
        <w:numPr>
          <w:ilvl w:val="0"/>
          <w:numId w:val="23"/>
        </w:numPr>
        <w:spacing w:after="50" w:line="360" w:lineRule="auto" w:beforeLines="100"/>
        <w:ind w:left="36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环境ID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 xml:space="preserve">: </w:t>
      </w:r>
      <w:r>
        <w:rPr>
          <w:rFonts w:ascii="宋体" w:hAnsi="Courier New" w:eastAsia="宋体"/>
          <w:b w:val="false"/>
          <w:i w:val="false"/>
          <w:color w:val="000000"/>
          <w:sz w:val="22"/>
        </w:rPr>
        <w:t>postdiy-0g2mftaf6a0fc450</w:t>
      </w:r>
    </w:p>
    <w:bookmarkEnd w:id="450"/>
    <w:bookmarkStart w:name="yZbwi" w:id="451"/>
    <w:p>
      <w:pPr>
        <w:spacing w:line="360" w:lineRule="auto" w:beforeLines="100" w:after="50"/>
        <w:ind w:left="0"/>
      </w:pPr>
      <w:r>
        <w:rPr>
          <w:rFonts w:eastAsia="宋体" w:ascii="宋体"/>
        </w:rPr>
        <w:pict>
          <v:rect style="width:0;height:1.5pt" id="_x0000_i1025" o:hr="t" o:hrstd="t" o:hralign="center" stroked="f" fillcolor="#a0a0a0"/>
        </w:pict>
      </w:r>
    </w:p>
    <w:bookmarkEnd w:id="451"/>
    <w:bookmarkStart w:name="uad7b51d2" w:id="452"/>
    <w:p>
      <w:pPr>
        <w:spacing w:after="50" w:line="360" w:lineRule="auto" w:beforeLines="100"/>
        <w:ind w:left="0"/>
        <w:jc w:val="left"/>
      </w:pPr>
      <w:r>
        <w:rPr>
          <w:rFonts w:ascii="宋体" w:hAnsi="Times New Roman" w:eastAsia="宋体"/>
          <w:b/>
          <w:i w:val="false"/>
          <w:color w:val="000000"/>
          <w:sz w:val="22"/>
        </w:rPr>
        <w:t>文档版本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v1.0</w:t>
      </w:r>
      <w:r>
        <w:rPr>
          <w:rFonts w:ascii="宋体" w:hAnsi="Times New Roman" w:eastAsia="宋体"/>
          <w:b/>
          <w:i w:val="false"/>
          <w:color w:val="000000"/>
          <w:sz w:val="22"/>
        </w:rPr>
        <w:t>创建日期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2026-03-21</w:t>
      </w:r>
      <w:r>
        <w:rPr>
          <w:rFonts w:ascii="宋体" w:hAnsi="Times New Roman" w:eastAsia="宋体"/>
          <w:b/>
          <w:i w:val="false"/>
          <w:color w:val="000000"/>
          <w:sz w:val="22"/>
        </w:rPr>
        <w:t>最后更新</w:t>
      </w:r>
      <w:r>
        <w:rPr>
          <w:rFonts w:ascii="宋体" w:hAnsi="Times New Roman" w:eastAsia="宋体"/>
          <w:b w:val="false"/>
          <w:i w:val="false"/>
          <w:color w:val="000000"/>
          <w:sz w:val="22"/>
        </w:rPr>
        <w:t>: 2026-03-21</w:t>
      </w:r>
    </w:p>
    <w:bookmarkEnd w:id="452"/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abstractNum w:abstractNumId="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2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4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5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6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8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9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0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1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2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abstractNum w:abstractNumId="13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14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5">
    <w:multiLevelType w:val="multilevel"/>
    <w:lvl w:ilvl="0">
      <w:start w:val="2"/>
      <w:numFmt w:val="decimal"/>
      <w:lvlText w:val="%1."/>
      <w:lvlJc w:val="left"/>
      <w:pPr>
        <w:ind w:left="960" w:hanging="360"/>
      </w:pPr>
    </w:lvl>
  </w:abstractNum>
  <w:abstractNum w:abstractNumId="16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7">
    <w:multiLevelType w:val="multilevel"/>
    <w:lvl w:ilvl="0">
      <w:start w:val="3"/>
      <w:numFmt w:val="decimal"/>
      <w:lvlText w:val="%1."/>
      <w:lvlJc w:val="left"/>
      <w:pPr>
        <w:ind w:left="960" w:hanging="360"/>
      </w:pPr>
    </w:lvl>
  </w:abstractNum>
  <w:abstractNum w:abstractNumId="18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19">
    <w:multiLevelType w:val="multilevel"/>
    <w:lvl w:ilvl="0">
      <w:start w:val="4"/>
      <w:numFmt w:val="decimal"/>
      <w:lvlText w:val="%1."/>
      <w:lvlJc w:val="left"/>
      <w:pPr>
        <w:ind w:left="960" w:hanging="360"/>
      </w:pPr>
    </w:lvl>
  </w:abstractNum>
  <w:abstractNum w:abstractNumId="20">
    <w:multiLevelType w:val="multilevel"/>
    <w:lvl w:ilvl="1">
      <w:start w:val="1"/>
      <w:numFmt w:val="lowerLetter"/>
      <w:lvlText w:val="o"/>
      <w:lvlJc w:val="left"/>
      <w:pPr>
        <w:ind w:left="1560" w:hanging="360"/>
      </w:pPr>
      <w:rPr>
        <w:rFonts w:hint="default" w:ascii="Courier New" w:hAnsi="Courier New" w:cs="Courier New"/>
      </w:rPr>
    </w:lvl>
  </w:abstractNum>
  <w:abstractNum w:abstractNumId="21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2">
    <w:multiLevelType w:val="multilevel"/>
    <w:lvl w:ilvl="0">
      <w:start w:val="1"/>
      <w:numFmt w:val="decimal"/>
      <w:lvlText w:val="%1."/>
      <w:lvlJc w:val="left"/>
      <w:pPr>
        <w:ind w:left="960" w:hanging="360"/>
      </w:pPr>
    </w:lvl>
  </w:abstractNum>
  <w:abstractNum w:abstractNumId="23">
    <w:multiLevelType w:val="multilevel"/>
    <w:lvl w:ilvl="0">
      <w:start w:val="1"/>
      <w:numFmt w:val="bullet"/>
      <w:lvlText w:val=""/>
      <w:lvlJc w:val="left"/>
      <w:pPr>
        <w:ind w:left="9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w15="http://schemas.microsoft.com/office/word/2012/wordml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wps="http://schemas.microsoft.com/office/word/2010/wordprocessingShape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41CD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paragraph" w:styleId="ne-codeblock"/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numbering.xml" Type="http://schemas.openxmlformats.org/officeDocument/2006/relationships/numbering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